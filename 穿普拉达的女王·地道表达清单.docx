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C7943"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《穿普拉达的女王》地道表达清单</w:t>
      </w:r>
    </w:p>
    <w:p w14:paraId="0FF02801">
      <w:pPr>
        <w:spacing w:after="20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本表共收录电影《穿普拉达的女王》台词中的地道表达 156 条，逐条标注其所在微片段、所在英文句子与解释（含电影语境）。本表供人工校对使用，可自行增删修改后回传。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FD8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7C02ADE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微片段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152D7E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所在句子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44A684D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地道表达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69FB29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解释</w:t>
            </w:r>
          </w:p>
        </w:tc>
      </w:tr>
      <w:tr w14:paraId="02C7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CE5738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摊牌·选择</w:t>
            </w:r>
          </w:p>
        </w:tc>
        <w:tc>
          <w:tcPr>
            <w:tcW w:w="3685" w:type="dxa"/>
            <w:vAlign w:val="center"/>
          </w:tcPr>
          <w:p w14:paraId="7213178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see a great deal of myself in you.</w:t>
            </w:r>
          </w:p>
        </w:tc>
        <w:tc>
          <w:tcPr>
            <w:tcW w:w="1871" w:type="dxa"/>
            <w:vAlign w:val="center"/>
          </w:tcPr>
          <w:p w14:paraId="5E02D6D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 a great deal of myself in you</w:t>
            </w:r>
          </w:p>
        </w:tc>
        <w:tc>
          <w:tcPr>
            <w:tcW w:w="2041" w:type="dxa"/>
            <w:vAlign w:val="center"/>
          </w:tcPr>
          <w:p w14:paraId="1512273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在你身上看到很多自己的影子；语境：米兰达说自己从安迪身上看到了自己</w:t>
            </w:r>
          </w:p>
        </w:tc>
      </w:tr>
      <w:tr w14:paraId="6FEC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8438D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26992CC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Welcome back to civilization.</w:t>
            </w:r>
          </w:p>
        </w:tc>
        <w:tc>
          <w:tcPr>
            <w:tcW w:w="1871" w:type="dxa"/>
            <w:vAlign w:val="center"/>
          </w:tcPr>
          <w:p w14:paraId="4E0D808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welcome back to civilization</w:t>
            </w:r>
          </w:p>
        </w:tc>
        <w:tc>
          <w:tcPr>
            <w:tcW w:w="2041" w:type="dxa"/>
            <w:vAlign w:val="center"/>
          </w:tcPr>
          <w:p w14:paraId="6935DD1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欢迎回到文明世界（幽默）；语境：调侃安迪从米兰达那儿“活着”回来了</w:t>
            </w:r>
          </w:p>
        </w:tc>
      </w:tr>
      <w:tr w14:paraId="5D5B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F27DCA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跑腿·被叫错名字</w:t>
            </w:r>
          </w:p>
        </w:tc>
        <w:tc>
          <w:tcPr>
            <w:tcW w:w="3685" w:type="dxa"/>
            <w:vAlign w:val="center"/>
          </w:tcPr>
          <w:p w14:paraId="7EF680D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couldn't have been clearer. There you are, Emily.</w:t>
            </w:r>
          </w:p>
        </w:tc>
        <w:tc>
          <w:tcPr>
            <w:tcW w:w="1871" w:type="dxa"/>
            <w:vAlign w:val="center"/>
          </w:tcPr>
          <w:p w14:paraId="453C175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I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couldn't have been clearer</w:t>
            </w:r>
          </w:p>
        </w:tc>
        <w:tc>
          <w:tcPr>
            <w:tcW w:w="2041" w:type="dxa"/>
            <w:vAlign w:val="center"/>
          </w:tcPr>
          <w:p w14:paraId="55A5B81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我已经说得再清楚不过了；语境：米兰达对没听明白的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下属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</w:t>
            </w:r>
          </w:p>
        </w:tc>
      </w:tr>
      <w:tr w14:paraId="7CB7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81FD8B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辩护·滑向黑暗</w:t>
            </w:r>
          </w:p>
        </w:tc>
        <w:tc>
          <w:tcPr>
            <w:tcW w:w="3685" w:type="dxa"/>
            <w:vAlign w:val="center"/>
          </w:tcPr>
          <w:p w14:paraId="1F1933B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You, my friend, are crossing over to the dark side.</w:t>
            </w:r>
          </w:p>
        </w:tc>
        <w:tc>
          <w:tcPr>
            <w:tcW w:w="1871" w:type="dxa"/>
            <w:vAlign w:val="center"/>
          </w:tcPr>
          <w:p w14:paraId="3467AAC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cross over to the dark side</w:t>
            </w:r>
          </w:p>
        </w:tc>
        <w:tc>
          <w:tcPr>
            <w:tcW w:w="2041" w:type="dxa"/>
            <w:vAlign w:val="center"/>
          </w:tcPr>
          <w:p w14:paraId="0969958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倒向黑暗面；变坏；语境：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克里斯蒂安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调侃安迪要为米兰达说话了</w:t>
            </w:r>
          </w:p>
        </w:tc>
      </w:tr>
      <w:tr w14:paraId="0F2C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0FA0EC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送书·夜访豪宅</w:t>
            </w:r>
          </w:p>
        </w:tc>
        <w:tc>
          <w:tcPr>
            <w:tcW w:w="3685" w:type="dxa"/>
            <w:vAlign w:val="center"/>
          </w:tcPr>
          <w:p w14:paraId="7A8D33F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is of the utmost importance. You must be invisible.</w:t>
            </w:r>
          </w:p>
        </w:tc>
        <w:tc>
          <w:tcPr>
            <w:tcW w:w="1871" w:type="dxa"/>
            <w:vAlign w:val="center"/>
          </w:tcPr>
          <w:p w14:paraId="6E4F171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of the utmost importance</w:t>
            </w:r>
          </w:p>
        </w:tc>
        <w:tc>
          <w:tcPr>
            <w:tcW w:w="2041" w:type="dxa"/>
            <w:vAlign w:val="center"/>
          </w:tcPr>
          <w:p w14:paraId="0A12E3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至关重要；极其重要；语境：埃米莉叮嘱安迪：这极其重要，你必须隐形</w:t>
            </w:r>
          </w:p>
        </w:tc>
      </w:tr>
      <w:tr w14:paraId="25B3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83797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辩护·滑向黑暗</w:t>
            </w:r>
          </w:p>
        </w:tc>
        <w:tc>
          <w:tcPr>
            <w:tcW w:w="3685" w:type="dxa"/>
            <w:vAlign w:val="center"/>
          </w:tcPr>
          <w:p w14:paraId="6BC1231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Yeah, don't worry. I know this city like the back of my hand.</w:t>
            </w:r>
          </w:p>
        </w:tc>
        <w:tc>
          <w:tcPr>
            <w:tcW w:w="1871" w:type="dxa"/>
            <w:vAlign w:val="center"/>
          </w:tcPr>
          <w:p w14:paraId="50C78A9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like the back of my hand</w:t>
            </w:r>
          </w:p>
        </w:tc>
        <w:tc>
          <w:tcPr>
            <w:tcW w:w="2041" w:type="dxa"/>
            <w:vAlign w:val="center"/>
          </w:tcPr>
          <w:p w14:paraId="7A388D9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了如指掌；语境：克里斯蒂安说对巴黎熟得不能再熟</w:t>
            </w:r>
          </w:p>
        </w:tc>
      </w:tr>
      <w:tr w14:paraId="55D4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969017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050D122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Yeah, that looked like work. - Look, you're making a big deal out of—</w:t>
            </w:r>
          </w:p>
        </w:tc>
        <w:tc>
          <w:tcPr>
            <w:tcW w:w="1871" w:type="dxa"/>
            <w:vAlign w:val="center"/>
          </w:tcPr>
          <w:p w14:paraId="1F2D677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making a big deal out of</w:t>
            </w:r>
          </w:p>
        </w:tc>
        <w:tc>
          <w:tcPr>
            <w:tcW w:w="2041" w:type="dxa"/>
            <w:vAlign w:val="center"/>
          </w:tcPr>
          <w:p w14:paraId="6A84610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小题大做；大惊小怪；语境：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安迪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莉莉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把这事儿看得太重了</w:t>
            </w:r>
          </w:p>
        </w:tc>
      </w:tr>
      <w:tr w14:paraId="40A3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C64AC1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反击·名单之谋</w:t>
            </w:r>
          </w:p>
        </w:tc>
        <w:tc>
          <w:tcPr>
            <w:tcW w:w="3685" w:type="dxa"/>
            <w:vAlign w:val="center"/>
          </w:tcPr>
          <w:p w14:paraId="756E957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When the time is right, she'll pay me back.</w:t>
            </w:r>
          </w:p>
        </w:tc>
        <w:tc>
          <w:tcPr>
            <w:tcW w:w="1871" w:type="dxa"/>
            <w:vAlign w:val="center"/>
          </w:tcPr>
          <w:p w14:paraId="632C6A6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when the time is right</w:t>
            </w:r>
          </w:p>
        </w:tc>
        <w:tc>
          <w:tcPr>
            <w:tcW w:w="2041" w:type="dxa"/>
            <w:vAlign w:val="center"/>
          </w:tcPr>
          <w:p w14:paraId="56FDE3ED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时机成熟时；语境：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奈杰尔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说等时机对了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米兰达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会回报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他</w:t>
            </w:r>
          </w:p>
        </w:tc>
      </w:tr>
      <w:tr w14:paraId="1E54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E3958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家宴·父亲探班</w:t>
            </w:r>
          </w:p>
        </w:tc>
        <w:tc>
          <w:tcPr>
            <w:tcW w:w="3685" w:type="dxa"/>
            <w:vAlign w:val="center"/>
          </w:tcPr>
          <w:p w14:paraId="33FA2F2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Thank God it's Friday, right?</w:t>
            </w:r>
          </w:p>
        </w:tc>
        <w:tc>
          <w:tcPr>
            <w:tcW w:w="1871" w:type="dxa"/>
            <w:vAlign w:val="center"/>
          </w:tcPr>
          <w:p w14:paraId="69FEB3F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thank god it's friday</w:t>
            </w:r>
          </w:p>
        </w:tc>
        <w:tc>
          <w:tcPr>
            <w:tcW w:w="2041" w:type="dxa"/>
            <w:vAlign w:val="center"/>
          </w:tcPr>
          <w:p w14:paraId="356E193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谢天谢地到周五了（TGIF）；语境：终于熬到周五了</w:t>
            </w:r>
          </w:p>
        </w:tc>
      </w:tr>
      <w:tr w14:paraId="0C44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E9D367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午餐·身材焦虑</w:t>
            </w:r>
          </w:p>
        </w:tc>
        <w:tc>
          <w:tcPr>
            <w:tcW w:w="3685" w:type="dxa"/>
            <w:vAlign w:val="center"/>
          </w:tcPr>
          <w:p w14:paraId="3E9ADA3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Oh, never mind. I'm sure you have plenty more polyblend where that came from.</w:t>
            </w:r>
          </w:p>
        </w:tc>
        <w:tc>
          <w:tcPr>
            <w:tcW w:w="1871" w:type="dxa"/>
            <w:vAlign w:val="center"/>
          </w:tcPr>
          <w:p w14:paraId="337141E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where that came from</w:t>
            </w:r>
          </w:p>
        </w:tc>
        <w:tc>
          <w:tcPr>
            <w:tcW w:w="2041" w:type="dxa"/>
            <w:vAlign w:val="center"/>
          </w:tcPr>
          <w:p w14:paraId="4005B6F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还有的是；多着呢；语境：奈杰尔损安迪：这种化纤衣服你还有的是吧</w:t>
            </w:r>
          </w:p>
        </w:tc>
      </w:tr>
      <w:tr w14:paraId="5F31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EB516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52E2703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just had a moment of weakness, that's all.</w:t>
            </w:r>
          </w:p>
        </w:tc>
        <w:tc>
          <w:tcPr>
            <w:tcW w:w="1871" w:type="dxa"/>
            <w:vAlign w:val="center"/>
          </w:tcPr>
          <w:p w14:paraId="7B1C245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moment of weakness</w:t>
            </w:r>
          </w:p>
        </w:tc>
        <w:tc>
          <w:tcPr>
            <w:tcW w:w="2041" w:type="dxa"/>
            <w:vAlign w:val="center"/>
          </w:tcPr>
          <w:p w14:paraId="308F16F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一时软弱；语境：安迪承认自己只是一时软弱</w:t>
            </w:r>
          </w:p>
        </w:tc>
      </w:tr>
      <w:tr w14:paraId="1C6E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878841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庆功·Nigel离职</w:t>
            </w:r>
          </w:p>
        </w:tc>
        <w:tc>
          <w:tcPr>
            <w:tcW w:w="3685" w:type="dxa"/>
            <w:vAlign w:val="center"/>
          </w:tcPr>
          <w:p w14:paraId="26E89DD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Really. I think that my work here is done.</w:t>
            </w:r>
          </w:p>
        </w:tc>
        <w:tc>
          <w:tcPr>
            <w:tcW w:w="1871" w:type="dxa"/>
            <w:vAlign w:val="center"/>
          </w:tcPr>
          <w:p w14:paraId="64596AE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 work here is done</w:t>
            </w:r>
          </w:p>
        </w:tc>
        <w:tc>
          <w:tcPr>
            <w:tcW w:w="2041" w:type="dxa"/>
            <w:vAlign w:val="center"/>
          </w:tcPr>
          <w:p w14:paraId="712BD131">
            <w:pPr>
              <w:spacing w:before="0" w:after="6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我的任务完成了；语境：奈杰尔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说安迪已经不用他帮忙了</w:t>
            </w:r>
          </w:p>
        </w:tc>
      </w:tr>
      <w:tr w14:paraId="252C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661D9D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变身·形象改造</w:t>
            </w:r>
          </w:p>
        </w:tc>
        <w:tc>
          <w:tcPr>
            <w:tcW w:w="3685" w:type="dxa"/>
            <w:vAlign w:val="center"/>
          </w:tcPr>
          <w:p w14:paraId="27976C9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Okay. Now, Chanel. You're in desperate need of Chanel. Darling, shall we?；You must be in desperate need of hard liquor.</w:t>
            </w:r>
          </w:p>
        </w:tc>
        <w:tc>
          <w:tcPr>
            <w:tcW w:w="1871" w:type="dxa"/>
            <w:vAlign w:val="center"/>
          </w:tcPr>
          <w:p w14:paraId="0014FE1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 desperate need of</w:t>
            </w:r>
          </w:p>
        </w:tc>
        <w:tc>
          <w:tcPr>
            <w:tcW w:w="2041" w:type="dxa"/>
            <w:vAlign w:val="center"/>
          </w:tcPr>
          <w:p w14:paraId="72F90254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急需；语境：急需来点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……</w:t>
            </w:r>
            <w:bookmarkStart w:id="0" w:name="_GoBack"/>
            <w:bookmarkEnd w:id="0"/>
          </w:p>
        </w:tc>
      </w:tr>
      <w:tr w14:paraId="51F8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FE7C3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接驾·Miranda训话</w:t>
            </w:r>
          </w:p>
        </w:tc>
        <w:tc>
          <w:tcPr>
            <w:tcW w:w="3685" w:type="dxa"/>
            <w:vAlign w:val="center"/>
          </w:tcPr>
          <w:p w14:paraId="28AB762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No. - Am I reaching for the stars here? Not really.</w:t>
            </w:r>
          </w:p>
        </w:tc>
        <w:tc>
          <w:tcPr>
            <w:tcW w:w="1871" w:type="dxa"/>
            <w:vAlign w:val="center"/>
          </w:tcPr>
          <w:p w14:paraId="2E507D4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reach for the stars</w:t>
            </w:r>
          </w:p>
        </w:tc>
        <w:tc>
          <w:tcPr>
            <w:tcW w:w="2041" w:type="dxa"/>
            <w:vAlign w:val="center"/>
          </w:tcPr>
          <w:p w14:paraId="39FA1548">
            <w:pPr>
              <w:spacing w:before="0" w:after="6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志存高远；追求远大目标；语境：米兰达反问：我是在痴心妄想吗？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意思是她提的要求很合理</w:t>
            </w:r>
          </w:p>
        </w:tc>
      </w:tr>
      <w:tr w14:paraId="727C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4C238B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家宴·父亲探班</w:t>
            </w:r>
          </w:p>
        </w:tc>
        <w:tc>
          <w:tcPr>
            <w:tcW w:w="3685" w:type="dxa"/>
            <w:vAlign w:val="center"/>
          </w:tcPr>
          <w:p w14:paraId="0B750E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Being Miranda's assistant opens a lot of doors.</w:t>
            </w:r>
          </w:p>
        </w:tc>
        <w:tc>
          <w:tcPr>
            <w:tcW w:w="1871" w:type="dxa"/>
            <w:vAlign w:val="center"/>
          </w:tcPr>
          <w:p w14:paraId="6AE070C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 a lot of doors</w:t>
            </w:r>
          </w:p>
        </w:tc>
        <w:tc>
          <w:tcPr>
            <w:tcW w:w="2041" w:type="dxa"/>
            <w:vAlign w:val="center"/>
          </w:tcPr>
          <w:p w14:paraId="67E98BF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打开门路；带来机会；语境：当米兰达的助理能打开很多机会之门</w:t>
            </w:r>
          </w:p>
        </w:tc>
      </w:tr>
      <w:tr w14:paraId="4DBB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A5B226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拜访·设计师与汤普森</w:t>
            </w:r>
          </w:p>
        </w:tc>
        <w:tc>
          <w:tcPr>
            <w:tcW w:w="3685" w:type="dxa"/>
            <w:vAlign w:val="center"/>
          </w:tcPr>
          <w:p w14:paraId="047CC1F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I'll guard it with my life. - Please do.；Guard this with your life. - Of course.</w:t>
            </w:r>
          </w:p>
        </w:tc>
        <w:tc>
          <w:tcPr>
            <w:tcW w:w="1871" w:type="dxa"/>
            <w:vAlign w:val="center"/>
          </w:tcPr>
          <w:p w14:paraId="190B69C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guard * with * life</w:t>
            </w:r>
          </w:p>
        </w:tc>
        <w:tc>
          <w:tcPr>
            <w:tcW w:w="2041" w:type="dxa"/>
            <w:vAlign w:val="center"/>
          </w:tcPr>
          <w:p w14:paraId="78759A5C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誓死守护；拿命保护；语境：发誓用生命保护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……</w:t>
            </w:r>
          </w:p>
        </w:tc>
      </w:tr>
      <w:tr w14:paraId="6FDC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3CEBE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手稿·峰回路转</w:t>
            </w:r>
          </w:p>
        </w:tc>
        <w:tc>
          <w:tcPr>
            <w:tcW w:w="3685" w:type="dxa"/>
            <w:vAlign w:val="center"/>
          </w:tcPr>
          <w:p w14:paraId="08632BA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might as well beat her to the punch. - Wow.</w:t>
            </w:r>
          </w:p>
        </w:tc>
        <w:tc>
          <w:tcPr>
            <w:tcW w:w="1871" w:type="dxa"/>
            <w:vAlign w:val="center"/>
          </w:tcPr>
          <w:p w14:paraId="27C6F05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beat * to the punch</w:t>
            </w:r>
          </w:p>
        </w:tc>
        <w:tc>
          <w:tcPr>
            <w:tcW w:w="2041" w:type="dxa"/>
            <w:vAlign w:val="center"/>
          </w:tcPr>
          <w:p w14:paraId="1F62FEE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抢先一步；先发制人；语境：安迪想在米兰达开除她之前先辞职</w:t>
            </w:r>
          </w:p>
        </w:tc>
      </w:tr>
      <w:tr w14:paraId="63B0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C4CDE2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40B50B9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 personal life is hanging by a thread, that's all.</w:t>
            </w:r>
          </w:p>
        </w:tc>
        <w:tc>
          <w:tcPr>
            <w:tcW w:w="1871" w:type="dxa"/>
            <w:vAlign w:val="center"/>
          </w:tcPr>
          <w:p w14:paraId="2BF1E7C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hanging by a thread</w:t>
            </w:r>
          </w:p>
        </w:tc>
        <w:tc>
          <w:tcPr>
            <w:tcW w:w="2041" w:type="dxa"/>
            <w:vAlign w:val="center"/>
          </w:tcPr>
          <w:p w14:paraId="2C80221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岌岌可危；千钧一发；语境：安迪说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她的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个人生活快撑不住了</w:t>
            </w:r>
          </w:p>
        </w:tc>
      </w:tr>
      <w:tr w14:paraId="1585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0D801B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会议·犀利否决</w:t>
            </w:r>
          </w:p>
        </w:tc>
        <w:tc>
          <w:tcPr>
            <w:tcW w:w="3685" w:type="dxa"/>
            <w:vAlign w:val="center"/>
          </w:tcPr>
          <w:p w14:paraId="5C11FCD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refuse to be sick. I'm wearing Valentino, for crying out loud.</w:t>
            </w:r>
          </w:p>
        </w:tc>
        <w:tc>
          <w:tcPr>
            <w:tcW w:w="1871" w:type="dxa"/>
            <w:vAlign w:val="center"/>
          </w:tcPr>
          <w:p w14:paraId="02CAC82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 crying out loud</w:t>
            </w:r>
          </w:p>
        </w:tc>
        <w:tc>
          <w:tcPr>
            <w:tcW w:w="2041" w:type="dxa"/>
            <w:vAlign w:val="center"/>
          </w:tcPr>
          <w:p w14:paraId="1BD473A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天哪；搞什么啊（表恼怒）；语境：埃米莉嚷道：我穿着Valentino呢，我可不能病</w:t>
            </w:r>
          </w:p>
        </w:tc>
      </w:tr>
      <w:tr w14:paraId="57AC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7222B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晚宴·致辞与宣布</w:t>
            </w:r>
          </w:p>
        </w:tc>
        <w:tc>
          <w:tcPr>
            <w:tcW w:w="3685" w:type="dxa"/>
            <w:vAlign w:val="center"/>
          </w:tcPr>
          <w:p w14:paraId="3CD5FB9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so, it should come as no surprise that when the time came...</w:t>
            </w:r>
          </w:p>
        </w:tc>
        <w:tc>
          <w:tcPr>
            <w:tcW w:w="1871" w:type="dxa"/>
            <w:vAlign w:val="center"/>
          </w:tcPr>
          <w:p w14:paraId="1592F89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come as no surprise</w:t>
            </w:r>
          </w:p>
        </w:tc>
        <w:tc>
          <w:tcPr>
            <w:tcW w:w="2041" w:type="dxa"/>
            <w:vAlign w:val="center"/>
          </w:tcPr>
          <w:p w14:paraId="0D662A3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毫不意外；语境：米兰达说詹姆斯的选择一点都不让人意外</w:t>
            </w:r>
          </w:p>
        </w:tc>
      </w:tr>
      <w:tr w14:paraId="3395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7FD493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重生·求职面试</w:t>
            </w:r>
          </w:p>
        </w:tc>
        <w:tc>
          <w:tcPr>
            <w:tcW w:w="3685" w:type="dxa"/>
            <w:vAlign w:val="center"/>
          </w:tcPr>
          <w:p w14:paraId="6F395BB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Next thing you know, I got a fax from Miranda Priestly herself...</w:t>
            </w:r>
          </w:p>
        </w:tc>
        <w:tc>
          <w:tcPr>
            <w:tcW w:w="1871" w:type="dxa"/>
            <w:vAlign w:val="center"/>
          </w:tcPr>
          <w:p w14:paraId="15F0C46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next thing you know</w:t>
            </w:r>
          </w:p>
        </w:tc>
        <w:tc>
          <w:tcPr>
            <w:tcW w:w="2041" w:type="dxa"/>
            <w:vAlign w:val="center"/>
          </w:tcPr>
          <w:p w14:paraId="78B4915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转眼间；紧接着；语境：接下来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我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就收到了米兰达的传真</w:t>
            </w:r>
          </w:p>
        </w:tc>
      </w:tr>
      <w:tr w14:paraId="0116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4318AD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51B531A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 I was wondering if you could take them off my hands.</w:t>
            </w:r>
          </w:p>
        </w:tc>
        <w:tc>
          <w:tcPr>
            <w:tcW w:w="1871" w:type="dxa"/>
            <w:vAlign w:val="center"/>
          </w:tcPr>
          <w:p w14:paraId="34A38E4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* off my hands</w:t>
            </w:r>
          </w:p>
        </w:tc>
        <w:tc>
          <w:tcPr>
            <w:tcW w:w="2041" w:type="dxa"/>
            <w:vAlign w:val="center"/>
          </w:tcPr>
          <w:p w14:paraId="5E9AFA1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接手；帮我处理掉；语境：安迪想请埃米莉接收这些衣服</w:t>
            </w:r>
          </w:p>
        </w:tc>
      </w:tr>
      <w:tr w14:paraId="66E23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8AEEFB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跑腿·被叫错名字</w:t>
            </w:r>
          </w:p>
        </w:tc>
        <w:tc>
          <w:tcPr>
            <w:tcW w:w="3685" w:type="dxa"/>
            <w:vAlign w:val="center"/>
          </w:tcPr>
          <w:p w14:paraId="253A964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Demarchelier. Did he— Get him on the phone.</w:t>
            </w:r>
          </w:p>
        </w:tc>
        <w:tc>
          <w:tcPr>
            <w:tcW w:w="1871" w:type="dxa"/>
            <w:vAlign w:val="center"/>
          </w:tcPr>
          <w:p w14:paraId="6B3BE46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* on the phone</w:t>
            </w:r>
          </w:p>
        </w:tc>
        <w:tc>
          <w:tcPr>
            <w:tcW w:w="2041" w:type="dxa"/>
            <w:vAlign w:val="center"/>
          </w:tcPr>
          <w:p w14:paraId="676DF99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叫…接电话；语境：米兰达吩咐：把他给我叫到电话上来</w:t>
            </w:r>
          </w:p>
        </w:tc>
      </w:tr>
      <w:tr w14:paraId="742F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58D64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手稿·不可能的任务</w:t>
            </w:r>
          </w:p>
        </w:tc>
        <w:tc>
          <w:tcPr>
            <w:tcW w:w="3685" w:type="dxa"/>
            <w:vAlign w:val="center"/>
          </w:tcPr>
          <w:p w14:paraId="31C5FC3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'Cause I think it makes a difference.</w:t>
            </w:r>
          </w:p>
        </w:tc>
        <w:tc>
          <w:tcPr>
            <w:tcW w:w="1871" w:type="dxa"/>
            <w:vAlign w:val="center"/>
          </w:tcPr>
          <w:p w14:paraId="3945517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makes a difference</w:t>
            </w:r>
          </w:p>
        </w:tc>
        <w:tc>
          <w:tcPr>
            <w:tcW w:w="2041" w:type="dxa"/>
            <w:vAlign w:val="center"/>
          </w:tcPr>
          <w:p w14:paraId="15AB2BB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有关系；起作用；语境：安迪觉得报米兰达的大名管用</w:t>
            </w:r>
          </w:p>
        </w:tc>
      </w:tr>
      <w:tr w14:paraId="784E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11FE4A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4899CB3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 a pile of bollocks!</w:t>
            </w:r>
          </w:p>
        </w:tc>
        <w:tc>
          <w:tcPr>
            <w:tcW w:w="1871" w:type="dxa"/>
            <w:vAlign w:val="center"/>
          </w:tcPr>
          <w:p w14:paraId="75D895E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pile of bollocks</w:t>
            </w:r>
          </w:p>
        </w:tc>
        <w:tc>
          <w:tcPr>
            <w:tcW w:w="2041" w:type="dxa"/>
            <w:vAlign w:val="center"/>
          </w:tcPr>
          <w:p w14:paraId="432F323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一派胡言（英式粗话）；语境：埃米莉怒斥安迪那套说辞</w:t>
            </w:r>
          </w:p>
        </w:tc>
      </w:tr>
      <w:tr w14:paraId="3258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FC02BB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庆功·Nigel离职</w:t>
            </w:r>
          </w:p>
        </w:tc>
        <w:tc>
          <w:tcPr>
            <w:tcW w:w="3685" w:type="dxa"/>
            <w:vAlign w:val="center"/>
          </w:tcPr>
          <w:p w14:paraId="7ED0F67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bet your size-six ass.</w:t>
            </w:r>
          </w:p>
        </w:tc>
        <w:tc>
          <w:tcPr>
            <w:tcW w:w="1871" w:type="dxa"/>
            <w:vAlign w:val="center"/>
          </w:tcPr>
          <w:p w14:paraId="1072284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bet your * ass</w:t>
            </w:r>
          </w:p>
        </w:tc>
        <w:tc>
          <w:tcPr>
            <w:tcW w:w="2041" w:type="dxa"/>
            <w:vAlign w:val="center"/>
          </w:tcPr>
          <w:p w14:paraId="05A5001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你尽管放心；绝对没错（口语）；语境：奈杰尔自信地说：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我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绝对值得</w:t>
            </w:r>
          </w:p>
        </w:tc>
      </w:tr>
      <w:tr w14:paraId="0BBF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DBC05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朋友·礼物与质疑</w:t>
            </w:r>
          </w:p>
        </w:tc>
        <w:tc>
          <w:tcPr>
            <w:tcW w:w="3685" w:type="dxa"/>
            <w:vAlign w:val="center"/>
          </w:tcPr>
          <w:p w14:paraId="39658F1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Looks like someone's been drinking the Kool-Aid. - What do you—</w:t>
            </w:r>
          </w:p>
        </w:tc>
        <w:tc>
          <w:tcPr>
            <w:tcW w:w="1871" w:type="dxa"/>
            <w:vAlign w:val="center"/>
          </w:tcPr>
          <w:p w14:paraId="73BF5DC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drink the kool-aid</w:t>
            </w:r>
          </w:p>
        </w:tc>
        <w:tc>
          <w:tcPr>
            <w:tcW w:w="2041" w:type="dxa"/>
            <w:vAlign w:val="center"/>
          </w:tcPr>
          <w:p w14:paraId="16D2B92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被洗脑；盲目跟风；语境：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内特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调侃安迪也开始信《Runway》那套了</w:t>
            </w:r>
          </w:p>
        </w:tc>
      </w:tr>
      <w:tr w14:paraId="224E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D25507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变身·形象改造</w:t>
            </w:r>
          </w:p>
        </w:tc>
        <w:tc>
          <w:tcPr>
            <w:tcW w:w="3685" w:type="dxa"/>
            <w:vAlign w:val="center"/>
          </w:tcPr>
          <w:p w14:paraId="3364440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 was going to be a complete and utter disas—</w:t>
            </w:r>
          </w:p>
        </w:tc>
        <w:tc>
          <w:tcPr>
            <w:tcW w:w="1871" w:type="dxa"/>
            <w:vAlign w:val="center"/>
          </w:tcPr>
          <w:p w14:paraId="67BB93F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complete and utter</w:t>
            </w:r>
          </w:p>
        </w:tc>
        <w:tc>
          <w:tcPr>
            <w:tcW w:w="2041" w:type="dxa"/>
            <w:vAlign w:val="center"/>
          </w:tcPr>
          <w:p w14:paraId="7E4ED17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彻头彻尾的；十足的；语境：埃米莉早看出安迪会是个彻头彻尾的灾难</w:t>
            </w:r>
          </w:p>
        </w:tc>
      </w:tr>
      <w:tr w14:paraId="7FE9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F9AE8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跑腿·被叫错名字</w:t>
            </w:r>
          </w:p>
        </w:tc>
        <w:tc>
          <w:tcPr>
            <w:tcW w:w="3685" w:type="dxa"/>
            <w:vAlign w:val="center"/>
          </w:tcPr>
          <w:p w14:paraId="673B718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It's just the cavalier disregard for clear directions—</w:t>
            </w:r>
          </w:p>
        </w:tc>
        <w:tc>
          <w:tcPr>
            <w:tcW w:w="1871" w:type="dxa"/>
            <w:vAlign w:val="center"/>
          </w:tcPr>
          <w:p w14:paraId="6E2B676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cavalier disregard</w:t>
            </w:r>
          </w:p>
        </w:tc>
        <w:tc>
          <w:tcPr>
            <w:tcW w:w="2041" w:type="dxa"/>
            <w:vAlign w:val="center"/>
          </w:tcPr>
          <w:p w14:paraId="69B3FCF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傲慢的漠视；满不在乎；语境：米兰达抱怨大家对她明确指示的傲慢漠视</w:t>
            </w:r>
          </w:p>
        </w:tc>
      </w:tr>
      <w:tr w14:paraId="39CF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E67611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521F99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Well, that's big of you.</w:t>
            </w:r>
          </w:p>
        </w:tc>
        <w:tc>
          <w:tcPr>
            <w:tcW w:w="1871" w:type="dxa"/>
            <w:vAlign w:val="center"/>
          </w:tcPr>
          <w:p w14:paraId="0F2D453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that's big of you</w:t>
            </w:r>
          </w:p>
        </w:tc>
        <w:tc>
          <w:tcPr>
            <w:tcW w:w="2041" w:type="dxa"/>
            <w:vAlign w:val="center"/>
          </w:tcPr>
          <w:p w14:paraId="06752EB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你真大方（常带反讽）；语境：内特讽刺安迪：你可真“大度”</w:t>
            </w:r>
          </w:p>
        </w:tc>
      </w:tr>
      <w:tr w14:paraId="4F40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A3405B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01CB69A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Well, if it weren't for the stupid boyfriend...</w:t>
            </w:r>
          </w:p>
        </w:tc>
        <w:tc>
          <w:tcPr>
            <w:tcW w:w="1871" w:type="dxa"/>
            <w:vAlign w:val="center"/>
          </w:tcPr>
          <w:p w14:paraId="36CD363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if it weren't for</w:t>
            </w:r>
          </w:p>
        </w:tc>
        <w:tc>
          <w:tcPr>
            <w:tcW w:w="2041" w:type="dxa"/>
            <w:vAlign w:val="center"/>
          </w:tcPr>
          <w:p w14:paraId="3FA5825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要不是因为…；语境：要不是你有男朋友，我现在就带你走</w:t>
            </w:r>
          </w:p>
        </w:tc>
      </w:tr>
      <w:tr w14:paraId="565C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A5A18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5C06CFA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eat carbs, for Christ's sake.</w:t>
            </w:r>
          </w:p>
        </w:tc>
        <w:tc>
          <w:tcPr>
            <w:tcW w:w="1871" w:type="dxa"/>
            <w:vAlign w:val="center"/>
          </w:tcPr>
          <w:p w14:paraId="0B8DC59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 christ's sake</w:t>
            </w:r>
          </w:p>
        </w:tc>
        <w:tc>
          <w:tcPr>
            <w:tcW w:w="2041" w:type="dxa"/>
            <w:vAlign w:val="center"/>
          </w:tcPr>
          <w:p w14:paraId="530E969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看在老天的份上；天哪；语境：埃米莉吐槽安迪居然吃碳水</w:t>
            </w:r>
          </w:p>
        </w:tc>
      </w:tr>
      <w:tr w14:paraId="0DC6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56F2F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反击·名单之谋</w:t>
            </w:r>
          </w:p>
        </w:tc>
        <w:tc>
          <w:tcPr>
            <w:tcW w:w="3685" w:type="dxa"/>
            <w:vAlign w:val="center"/>
          </w:tcPr>
          <w:p w14:paraId="356E93C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I hope for the best.</w:t>
            </w:r>
          </w:p>
        </w:tc>
        <w:tc>
          <w:tcPr>
            <w:tcW w:w="1871" w:type="dxa"/>
            <w:vAlign w:val="center"/>
          </w:tcPr>
          <w:p w14:paraId="3F5B1E8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hope for the best</w:t>
            </w:r>
          </w:p>
        </w:tc>
        <w:tc>
          <w:tcPr>
            <w:tcW w:w="2041" w:type="dxa"/>
            <w:vAlign w:val="center"/>
          </w:tcPr>
          <w:p w14:paraId="36C0699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往好处想；抱最好的希望；语境：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奈杰尔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说自己只能往好处想</w:t>
            </w:r>
          </w:p>
        </w:tc>
      </w:tr>
      <w:tr w14:paraId="5227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ECCF7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74943A4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Well, I don't know. It's a huge imposition.</w:t>
            </w:r>
          </w:p>
        </w:tc>
        <w:tc>
          <w:tcPr>
            <w:tcW w:w="1871" w:type="dxa"/>
            <w:vAlign w:val="center"/>
          </w:tcPr>
          <w:p w14:paraId="1AB2879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huge imposition</w:t>
            </w:r>
          </w:p>
        </w:tc>
        <w:tc>
          <w:tcPr>
            <w:tcW w:w="2041" w:type="dxa"/>
            <w:vAlign w:val="center"/>
          </w:tcPr>
          <w:p w14:paraId="7FB0F53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强人所难；太麻烦你了；语境：埃米莉说这是个大麻烦</w:t>
            </w:r>
          </w:p>
        </w:tc>
      </w:tr>
      <w:tr w14:paraId="43C25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79015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和解·与Nate告别</w:t>
            </w:r>
          </w:p>
        </w:tc>
        <w:tc>
          <w:tcPr>
            <w:tcW w:w="3685" w:type="dxa"/>
            <w:vAlign w:val="center"/>
          </w:tcPr>
          <w:p w14:paraId="6427BF7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you're looking at their new sous-chef.</w:t>
            </w:r>
          </w:p>
        </w:tc>
        <w:tc>
          <w:tcPr>
            <w:tcW w:w="1871" w:type="dxa"/>
            <w:vAlign w:val="center"/>
          </w:tcPr>
          <w:p w14:paraId="07AE54D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you're looking at</w:t>
            </w:r>
          </w:p>
        </w:tc>
        <w:tc>
          <w:tcPr>
            <w:tcW w:w="2041" w:type="dxa"/>
            <w:vAlign w:val="center"/>
          </w:tcPr>
          <w:p w14:paraId="05E5279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眼前这位就是（介绍用语）；语境：“你眼前这位就是新副主厨”</w:t>
            </w:r>
          </w:p>
        </w:tc>
      </w:tr>
      <w:tr w14:paraId="62F6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0DC1F3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入职·第一课</w:t>
            </w:r>
          </w:p>
        </w:tc>
        <w:tc>
          <w:tcPr>
            <w:tcW w:w="3685" w:type="dxa"/>
            <w:vAlign w:val="center"/>
          </w:tcPr>
          <w:p w14:paraId="4108729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need to come into the office right this second and pick up her coffee order on the way.</w:t>
            </w:r>
          </w:p>
        </w:tc>
        <w:tc>
          <w:tcPr>
            <w:tcW w:w="1871" w:type="dxa"/>
            <w:vAlign w:val="center"/>
          </w:tcPr>
          <w:p w14:paraId="3EC3782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right this second</w:t>
            </w:r>
          </w:p>
        </w:tc>
        <w:tc>
          <w:tcPr>
            <w:tcW w:w="2041" w:type="dxa"/>
            <w:vAlign w:val="center"/>
          </w:tcPr>
          <w:p w14:paraId="3359620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立刻；马上；语境：米兰达让你现在立刻到办公室来</w:t>
            </w:r>
          </w:p>
        </w:tc>
      </w:tr>
      <w:tr w14:paraId="5BE9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6EA9C8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家宴·父亲探班</w:t>
            </w:r>
          </w:p>
        </w:tc>
        <w:tc>
          <w:tcPr>
            <w:tcW w:w="3685" w:type="dxa"/>
            <w:vAlign w:val="center"/>
          </w:tcPr>
          <w:p w14:paraId="3519B06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Dad, I swear, this is my break.</w:t>
            </w:r>
          </w:p>
        </w:tc>
        <w:tc>
          <w:tcPr>
            <w:tcW w:w="1871" w:type="dxa"/>
            <w:vAlign w:val="center"/>
          </w:tcPr>
          <w:p w14:paraId="769279B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is my break</w:t>
            </w:r>
          </w:p>
        </w:tc>
        <w:tc>
          <w:tcPr>
            <w:tcW w:w="2041" w:type="dxa"/>
            <w:vAlign w:val="center"/>
          </w:tcPr>
          <w:p w14:paraId="6B9D790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这是我的机会；语境：安迪对爸爸说：这就是我的机会</w:t>
            </w:r>
          </w:p>
        </w:tc>
      </w:tr>
      <w:tr w14:paraId="791C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1DA77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漫步·巴黎之夜</w:t>
            </w:r>
          </w:p>
        </w:tc>
        <w:tc>
          <w:tcPr>
            <w:tcW w:w="3685" w:type="dxa"/>
            <w:vAlign w:val="center"/>
          </w:tcPr>
          <w:p w14:paraId="461498F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work freelance. I have a lot of free time on my hands.</w:t>
            </w:r>
          </w:p>
        </w:tc>
        <w:tc>
          <w:tcPr>
            <w:tcW w:w="1871" w:type="dxa"/>
            <w:vAlign w:val="center"/>
          </w:tcPr>
          <w:p w14:paraId="00991B8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 on my hands</w:t>
            </w:r>
          </w:p>
        </w:tc>
        <w:tc>
          <w:tcPr>
            <w:tcW w:w="2041" w:type="dxa"/>
            <w:vAlign w:val="center"/>
          </w:tcPr>
          <w:p w14:paraId="42A2B95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手头有空闲时间；语境：克里斯蒂安说自己自由职业，闲工夫多</w:t>
            </w:r>
          </w:p>
        </w:tc>
      </w:tr>
      <w:tr w14:paraId="1BD2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4CBE58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晚宴·致辞与宣布</w:t>
            </w:r>
          </w:p>
        </w:tc>
        <w:tc>
          <w:tcPr>
            <w:tcW w:w="3685" w:type="dxa"/>
            <w:vAlign w:val="center"/>
          </w:tcPr>
          <w:p w14:paraId="7535147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chief among them, a commitment to excellence.</w:t>
            </w:r>
          </w:p>
        </w:tc>
        <w:tc>
          <w:tcPr>
            <w:tcW w:w="1871" w:type="dxa"/>
            <w:vAlign w:val="center"/>
          </w:tcPr>
          <w:p w14:paraId="682C591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chief among them</w:t>
            </w:r>
          </w:p>
        </w:tc>
        <w:tc>
          <w:tcPr>
            <w:tcW w:w="2041" w:type="dxa"/>
            <w:vAlign w:val="center"/>
          </w:tcPr>
          <w:p w14:paraId="56E42F4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其中最主要的是；语境：而其中最主要的，是对卓越的追求</w:t>
            </w:r>
          </w:p>
        </w:tc>
      </w:tr>
      <w:tr w14:paraId="0DDF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2D910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任务·电话轰炸</w:t>
            </w:r>
          </w:p>
        </w:tc>
        <w:tc>
          <w:tcPr>
            <w:tcW w:w="3685" w:type="dxa"/>
            <w:vAlign w:val="center"/>
          </w:tcPr>
          <w:p w14:paraId="2F87CC4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No, I haven't. I've been manning the desk, haven't I? I'm bursting.</w:t>
            </w:r>
          </w:p>
        </w:tc>
        <w:tc>
          <w:tcPr>
            <w:tcW w:w="1871" w:type="dxa"/>
            <w:vAlign w:val="center"/>
          </w:tcPr>
          <w:p w14:paraId="25965E6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manning the desk</w:t>
            </w:r>
          </w:p>
        </w:tc>
        <w:tc>
          <w:tcPr>
            <w:tcW w:w="2041" w:type="dxa"/>
            <w:vAlign w:val="center"/>
          </w:tcPr>
          <w:p w14:paraId="63F257E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守着前台（man 作动词）；语境：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埃米莉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说我一直守着办公桌</w:t>
            </w:r>
          </w:p>
        </w:tc>
      </w:tr>
      <w:tr w14:paraId="59BC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7F3E5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面试·职位与突袭</w:t>
            </w:r>
          </w:p>
        </w:tc>
        <w:tc>
          <w:tcPr>
            <w:tcW w:w="3685" w:type="dxa"/>
            <w:vAlign w:val="center"/>
          </w:tcPr>
          <w:p w14:paraId="1822818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All right, everyone! Gird your loins!</w:t>
            </w:r>
          </w:p>
        </w:tc>
        <w:tc>
          <w:tcPr>
            <w:tcW w:w="1871" w:type="dxa"/>
            <w:vAlign w:val="center"/>
          </w:tcPr>
          <w:p w14:paraId="0B38084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gird your loins</w:t>
            </w:r>
          </w:p>
        </w:tc>
        <w:tc>
          <w:tcPr>
            <w:tcW w:w="2041" w:type="dxa"/>
            <w:vAlign w:val="center"/>
          </w:tcPr>
          <w:p w14:paraId="3984D08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做好准备迎接挑战（源自《圣经》）；语境：米兰达要来了，全员严阵以待</w:t>
            </w:r>
          </w:p>
        </w:tc>
      </w:tr>
      <w:tr w14:paraId="656E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55163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2DEC82C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Look, you gotta start somewhere, right?</w:t>
            </w:r>
          </w:p>
        </w:tc>
        <w:tc>
          <w:tcPr>
            <w:tcW w:w="1871" w:type="dxa"/>
            <w:vAlign w:val="center"/>
          </w:tcPr>
          <w:p w14:paraId="56A32C3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start somewhere</w:t>
            </w:r>
          </w:p>
        </w:tc>
        <w:tc>
          <w:tcPr>
            <w:tcW w:w="2041" w:type="dxa"/>
            <w:vAlign w:val="center"/>
          </w:tcPr>
          <w:p w14:paraId="2767F35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总得从某个地方开始；语境：万事开头难，劝安迪先接受这份工作</w:t>
            </w:r>
          </w:p>
        </w:tc>
      </w:tr>
      <w:tr w14:paraId="75B9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030A3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1D5C3CD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I'd like to propose a toast. To jobs that pay the rent. - To jobs that pay the rent.</w:t>
            </w:r>
          </w:p>
        </w:tc>
        <w:tc>
          <w:tcPr>
            <w:tcW w:w="1871" w:type="dxa"/>
            <w:vAlign w:val="center"/>
          </w:tcPr>
          <w:p w14:paraId="6D22E38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propose a toast</w:t>
            </w:r>
          </w:p>
        </w:tc>
        <w:tc>
          <w:tcPr>
            <w:tcW w:w="2041" w:type="dxa"/>
            <w:vAlign w:val="center"/>
          </w:tcPr>
          <w:p w14:paraId="5738C78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举杯祝酒；语境：大家举杯敬“能养活自己的工作”</w:t>
            </w:r>
          </w:p>
        </w:tc>
      </w:tr>
      <w:tr w14:paraId="3C8F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44093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4600F7D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don't have a thing to wear to work.</w:t>
            </w:r>
          </w:p>
        </w:tc>
        <w:tc>
          <w:tcPr>
            <w:tcW w:w="1871" w:type="dxa"/>
            <w:vAlign w:val="center"/>
          </w:tcPr>
          <w:p w14:paraId="2D8C6D3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thing to wear</w:t>
            </w:r>
          </w:p>
        </w:tc>
        <w:tc>
          <w:tcPr>
            <w:tcW w:w="2041" w:type="dxa"/>
            <w:vAlign w:val="center"/>
          </w:tcPr>
          <w:p w14:paraId="461842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一件可穿的衣服；语境：安迪抱怨上班没衣服穿</w:t>
            </w:r>
          </w:p>
        </w:tc>
      </w:tr>
      <w:tr w14:paraId="551F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BC769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送书·夜访豪宅</w:t>
            </w:r>
          </w:p>
        </w:tc>
        <w:tc>
          <w:tcPr>
            <w:tcW w:w="3685" w:type="dxa"/>
            <w:vAlign w:val="center"/>
          </w:tcPr>
          <w:p w14:paraId="356ABA8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let yourself in.</w:t>
            </w:r>
          </w:p>
        </w:tc>
        <w:tc>
          <w:tcPr>
            <w:tcW w:w="1871" w:type="dxa"/>
            <w:vAlign w:val="center"/>
          </w:tcPr>
          <w:p w14:paraId="601BB56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let yourself in</w:t>
            </w:r>
          </w:p>
        </w:tc>
        <w:tc>
          <w:tcPr>
            <w:tcW w:w="2041" w:type="dxa"/>
            <w:vAlign w:val="center"/>
          </w:tcPr>
          <w:p w14:paraId="2362715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自己开门进去；语境：埃米莉教安迪：你拿钥匙自己开门进屋</w:t>
            </w:r>
          </w:p>
        </w:tc>
      </w:tr>
      <w:tr w14:paraId="4B01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7CE612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会议·犀利否决</w:t>
            </w:r>
          </w:p>
        </w:tc>
        <w:tc>
          <w:tcPr>
            <w:tcW w:w="3685" w:type="dxa"/>
            <w:vAlign w:val="center"/>
          </w:tcPr>
          <w:p w14:paraId="140566D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 about Testino? Where are we on that?</w:t>
            </w:r>
          </w:p>
        </w:tc>
        <w:tc>
          <w:tcPr>
            <w:tcW w:w="1871" w:type="dxa"/>
            <w:vAlign w:val="center"/>
          </w:tcPr>
          <w:p w14:paraId="6AFDA29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where are we on</w:t>
            </w:r>
          </w:p>
        </w:tc>
        <w:tc>
          <w:tcPr>
            <w:tcW w:w="2041" w:type="dxa"/>
            <w:vAlign w:val="center"/>
          </w:tcPr>
          <w:p w14:paraId="2BA1104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（某件事）进展到哪一步了；语境：米兰达问：泰斯蒂诺那件事进展如何</w:t>
            </w:r>
          </w:p>
        </w:tc>
      </w:tr>
      <w:tr w14:paraId="7D9E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BA87B3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会议·犀利否决</w:t>
            </w:r>
          </w:p>
        </w:tc>
        <w:tc>
          <w:tcPr>
            <w:tcW w:w="3685" w:type="dxa"/>
            <w:vAlign w:val="center"/>
          </w:tcPr>
          <w:p w14:paraId="2C0DA48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How's the cold doing? - Like death warmed up actually.</w:t>
            </w:r>
          </w:p>
        </w:tc>
        <w:tc>
          <w:tcPr>
            <w:tcW w:w="1871" w:type="dxa"/>
            <w:vAlign w:val="center"/>
          </w:tcPr>
          <w:p w14:paraId="0E367B0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 warmed up</w:t>
            </w:r>
          </w:p>
        </w:tc>
        <w:tc>
          <w:tcPr>
            <w:tcW w:w="2041" w:type="dxa"/>
            <w:vAlign w:val="center"/>
          </w:tcPr>
          <w:p w14:paraId="5F6A5B7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病得半死不活（英式说法）；语境：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埃米莉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形容自己感冒难受得像快死了一样</w:t>
            </w:r>
          </w:p>
        </w:tc>
      </w:tr>
      <w:tr w14:paraId="149D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1BEE26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40669EE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Yeah. - But what I did read wasn't half bad.</w:t>
            </w:r>
          </w:p>
        </w:tc>
        <w:tc>
          <w:tcPr>
            <w:tcW w:w="1871" w:type="dxa"/>
            <w:vAlign w:val="center"/>
          </w:tcPr>
          <w:p w14:paraId="2E42FF5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wasn't half bad</w:t>
            </w:r>
          </w:p>
        </w:tc>
        <w:tc>
          <w:tcPr>
            <w:tcW w:w="2041" w:type="dxa"/>
            <w:vAlign w:val="center"/>
          </w:tcPr>
          <w:p w14:paraId="21C4B36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还挺不错的（英式）；语境：克里斯蒂安说安迪的文章不算差</w:t>
            </w:r>
          </w:p>
        </w:tc>
      </w:tr>
      <w:tr w14:paraId="02C2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DE1C4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5942F06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All right. Give my best to the boyfriend.</w:t>
            </w:r>
          </w:p>
        </w:tc>
        <w:tc>
          <w:tcPr>
            <w:tcW w:w="1871" w:type="dxa"/>
            <w:vAlign w:val="center"/>
          </w:tcPr>
          <w:p w14:paraId="4B11631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give my best to</w:t>
            </w:r>
          </w:p>
        </w:tc>
        <w:tc>
          <w:tcPr>
            <w:tcW w:w="2041" w:type="dxa"/>
            <w:vAlign w:val="center"/>
          </w:tcPr>
          <w:p w14:paraId="0E62BBD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代我向…问好；语境：克里斯蒂安让安迪代他问候男朋友</w:t>
            </w:r>
          </w:p>
        </w:tc>
      </w:tr>
      <w:tr w14:paraId="3E8E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3C55C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和解·与Nate告别</w:t>
            </w:r>
          </w:p>
        </w:tc>
        <w:tc>
          <w:tcPr>
            <w:tcW w:w="3685" w:type="dxa"/>
            <w:vAlign w:val="center"/>
          </w:tcPr>
          <w:p w14:paraId="54FEBC2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turned my back on my friends and my family...</w:t>
            </w:r>
          </w:p>
        </w:tc>
        <w:tc>
          <w:tcPr>
            <w:tcW w:w="1871" w:type="dxa"/>
            <w:vAlign w:val="center"/>
          </w:tcPr>
          <w:p w14:paraId="560AA40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turn my back on</w:t>
            </w:r>
          </w:p>
        </w:tc>
        <w:tc>
          <w:tcPr>
            <w:tcW w:w="2041" w:type="dxa"/>
            <w:vAlign w:val="center"/>
          </w:tcPr>
          <w:p w14:paraId="333D0DD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背弃；抛弃；语境：安迪承认自己背弃了朋友和家人</w:t>
            </w:r>
          </w:p>
        </w:tc>
      </w:tr>
      <w:tr w14:paraId="1735A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57497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0F64EC3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don't get her.</w:t>
            </w:r>
          </w:p>
        </w:tc>
        <w:tc>
          <w:tcPr>
            <w:tcW w:w="1871" w:type="dxa"/>
            <w:vAlign w:val="center"/>
          </w:tcPr>
          <w:p w14:paraId="43BD3D2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don't get her</w:t>
            </w:r>
          </w:p>
        </w:tc>
        <w:tc>
          <w:tcPr>
            <w:tcW w:w="2041" w:type="dxa"/>
            <w:vAlign w:val="center"/>
          </w:tcPr>
          <w:p w14:paraId="79F5AF33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我不理解她；语境：莉莉说不懂安迪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的做法</w:t>
            </w:r>
          </w:p>
        </w:tc>
      </w:tr>
      <w:tr w14:paraId="7574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A3D5A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朋友·礼物与质疑</w:t>
            </w:r>
          </w:p>
        </w:tc>
        <w:tc>
          <w:tcPr>
            <w:tcW w:w="3685" w:type="dxa"/>
            <w:vAlign w:val="center"/>
          </w:tcPr>
          <w:p w14:paraId="708618E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got it. It's—Yup, the Dragon Lady.；The Dragon Lady, career-obsessed.</w:t>
            </w:r>
          </w:p>
        </w:tc>
        <w:tc>
          <w:tcPr>
            <w:tcW w:w="1871" w:type="dxa"/>
            <w:vAlign w:val="center"/>
          </w:tcPr>
          <w:p w14:paraId="04DE3C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the dragon lady</w:t>
            </w:r>
          </w:p>
        </w:tc>
        <w:tc>
          <w:tcPr>
            <w:tcW w:w="2041" w:type="dxa"/>
            <w:vAlign w:val="center"/>
          </w:tcPr>
          <w:p w14:paraId="6BB72688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女魔头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；厉害女人；语境：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外界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给米兰达起的外号：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女魔头</w:t>
            </w:r>
          </w:p>
        </w:tc>
      </w:tr>
      <w:tr w14:paraId="5816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B80E2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5223B17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I'm sorry. - Oh, come on. What am I, four?</w:t>
            </w:r>
          </w:p>
        </w:tc>
        <w:tc>
          <w:tcPr>
            <w:tcW w:w="1871" w:type="dxa"/>
            <w:vAlign w:val="center"/>
          </w:tcPr>
          <w:p w14:paraId="683CDB4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 am i, four</w:t>
            </w:r>
          </w:p>
        </w:tc>
        <w:tc>
          <w:tcPr>
            <w:tcW w:w="2041" w:type="dxa"/>
            <w:vAlign w:val="center"/>
          </w:tcPr>
          <w:p w14:paraId="5ACDDE1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你把我当三岁小孩吗；语境：内特反问安迪：你以为我四岁吗</w:t>
            </w:r>
          </w:p>
        </w:tc>
      </w:tr>
      <w:tr w14:paraId="79F5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B04D7F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跑腿·被叫错名字</w:t>
            </w:r>
          </w:p>
        </w:tc>
        <w:tc>
          <w:tcPr>
            <w:tcW w:w="3685" w:type="dxa"/>
            <w:vAlign w:val="center"/>
          </w:tcPr>
          <w:p w14:paraId="1EC15F1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 just cut on the bias. - That's not what I asked you.</w:t>
            </w:r>
          </w:p>
        </w:tc>
        <w:tc>
          <w:tcPr>
            <w:tcW w:w="1871" w:type="dxa"/>
            <w:vAlign w:val="center"/>
          </w:tcPr>
          <w:p w14:paraId="099A086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cut on the bias</w:t>
            </w:r>
          </w:p>
        </w:tc>
        <w:tc>
          <w:tcPr>
            <w:tcW w:w="2041" w:type="dxa"/>
            <w:vAlign w:val="center"/>
          </w:tcPr>
          <w:p w14:paraId="578B2B0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斜裁（服装专业术语）；语境：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下属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说他们按斜裁方式裁剪</w:t>
            </w:r>
          </w:p>
        </w:tc>
      </w:tr>
      <w:tr w14:paraId="6543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E2820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面试·职位与突袭</w:t>
            </w:r>
          </w:p>
        </w:tc>
        <w:tc>
          <w:tcPr>
            <w:tcW w:w="3685" w:type="dxa"/>
            <w:vAlign w:val="center"/>
          </w:tcPr>
          <w:p w14:paraId="30ADA0E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She's the editor in chief of Runway, not to mention a legend.；Not to mention American Runway's one of the most expensive books in the business.</w:t>
            </w:r>
          </w:p>
        </w:tc>
        <w:tc>
          <w:tcPr>
            <w:tcW w:w="1871" w:type="dxa"/>
            <w:vAlign w:val="center"/>
          </w:tcPr>
          <w:p w14:paraId="55C77A3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to mention</w:t>
            </w:r>
          </w:p>
        </w:tc>
        <w:tc>
          <w:tcPr>
            <w:tcW w:w="2041" w:type="dxa"/>
            <w:vAlign w:val="center"/>
          </w:tcPr>
          <w:p w14:paraId="5F5B4B39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更不用说；且不说；语境：不只是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……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更是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……</w:t>
            </w:r>
          </w:p>
        </w:tc>
      </w:tr>
      <w:tr w14:paraId="30C2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6D62C6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午餐·身材焦虑</w:t>
            </w:r>
          </w:p>
        </w:tc>
        <w:tc>
          <w:tcPr>
            <w:tcW w:w="3685" w:type="dxa"/>
            <w:vAlign w:val="center"/>
          </w:tcPr>
          <w:p w14:paraId="00DFEE6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since 2 became the new 4 and 0 became the new 2.</w:t>
            </w:r>
          </w:p>
        </w:tc>
        <w:tc>
          <w:tcPr>
            <w:tcW w:w="1871" w:type="dxa"/>
            <w:vAlign w:val="center"/>
          </w:tcPr>
          <w:p w14:paraId="71D4C12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became the new</w:t>
            </w:r>
          </w:p>
        </w:tc>
        <w:tc>
          <w:tcPr>
            <w:tcW w:w="2041" w:type="dxa"/>
            <w:vAlign w:val="center"/>
          </w:tcPr>
          <w:p w14:paraId="650C24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成了新的…（时尚界说法：X is the new Y）；语境：时尚圈尺码游戏：2成了新的4、0成了新的2，讽刺以瘦为美</w:t>
            </w:r>
          </w:p>
        </w:tc>
      </w:tr>
      <w:tr w14:paraId="3DB5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A2B516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训话·小胖妞</w:t>
            </w:r>
          </w:p>
        </w:tc>
        <w:tc>
          <w:tcPr>
            <w:tcW w:w="3685" w:type="dxa"/>
            <w:vAlign w:val="center"/>
          </w:tcPr>
          <w:p w14:paraId="0240245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so often, they turn out to be—</w:t>
            </w:r>
          </w:p>
        </w:tc>
        <w:tc>
          <w:tcPr>
            <w:tcW w:w="1871" w:type="dxa"/>
            <w:vAlign w:val="center"/>
          </w:tcPr>
          <w:p w14:paraId="0ED5158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turn out to be</w:t>
            </w:r>
          </w:p>
        </w:tc>
        <w:tc>
          <w:tcPr>
            <w:tcW w:w="2041" w:type="dxa"/>
            <w:vAlign w:val="center"/>
          </w:tcPr>
          <w:p w14:paraId="5279135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结果发现；原来是；语境：米兰达招的那些女孩最后往往令人失望</w:t>
            </w:r>
          </w:p>
        </w:tc>
      </w:tr>
      <w:tr w14:paraId="13E0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AE479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拜访·设计师与汤普森</w:t>
            </w:r>
          </w:p>
        </w:tc>
        <w:tc>
          <w:tcPr>
            <w:tcW w:w="3685" w:type="dxa"/>
            <w:vAlign w:val="center"/>
          </w:tcPr>
          <w:p w14:paraId="2973FC8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Christian Thompson? You're kidding.；Oh, you're kidding. Well, that's too bad.；The Harry Potter manuscript? Oh, you're kidding.</w:t>
            </w:r>
          </w:p>
        </w:tc>
        <w:tc>
          <w:tcPr>
            <w:tcW w:w="1871" w:type="dxa"/>
            <w:vAlign w:val="center"/>
          </w:tcPr>
          <w:p w14:paraId="7FFCBEF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you're kidding</w:t>
            </w:r>
          </w:p>
        </w:tc>
        <w:tc>
          <w:tcPr>
            <w:tcW w:w="2041" w:type="dxa"/>
            <w:vAlign w:val="center"/>
          </w:tcPr>
          <w:p w14:paraId="75C88131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开玩笑吧；不会吧；语境：不敢相信对方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说的话</w:t>
            </w:r>
          </w:p>
        </w:tc>
      </w:tr>
      <w:tr w14:paraId="0E96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F34912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挨批·巴黎危机</w:t>
            </w:r>
          </w:p>
        </w:tc>
        <w:tc>
          <w:tcPr>
            <w:tcW w:w="3685" w:type="dxa"/>
            <w:vAlign w:val="center"/>
          </w:tcPr>
          <w:p w14:paraId="2B6450D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If that happens, I will search every Blimpie's in the tristate area until I track you down.</w:t>
            </w:r>
          </w:p>
        </w:tc>
        <w:tc>
          <w:tcPr>
            <w:tcW w:w="1871" w:type="dxa"/>
            <w:vAlign w:val="center"/>
          </w:tcPr>
          <w:p w14:paraId="32800DA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track you down</w:t>
            </w:r>
          </w:p>
        </w:tc>
        <w:tc>
          <w:tcPr>
            <w:tcW w:w="2041" w:type="dxa"/>
            <w:vAlign w:val="center"/>
          </w:tcPr>
          <w:p w14:paraId="2356F7A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找到你；追到你；语境：埃米莉威胁：我会找遍所有三明治店直到找到你</w:t>
            </w:r>
          </w:p>
        </w:tc>
      </w:tr>
      <w:tr w14:paraId="31F3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D2EA9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61D5E13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Let me know when your whole life goes up in smoke.</w:t>
            </w:r>
          </w:p>
        </w:tc>
        <w:tc>
          <w:tcPr>
            <w:tcW w:w="1871" w:type="dxa"/>
            <w:vAlign w:val="center"/>
          </w:tcPr>
          <w:p w14:paraId="03B4537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 up in smoke</w:t>
            </w:r>
          </w:p>
        </w:tc>
        <w:tc>
          <w:tcPr>
            <w:tcW w:w="2041" w:type="dxa"/>
            <w:vAlign w:val="center"/>
          </w:tcPr>
          <w:p w14:paraId="1952BB9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化为乌有；泡汤；语境：奈杰尔调侃：等你生活全毁了再说</w:t>
            </w:r>
          </w:p>
        </w:tc>
      </w:tr>
      <w:tr w14:paraId="17B1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4B129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02EBEFB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Face it, you sold your soul the day you put on that first pair of Jimmy Choo's.</w:t>
            </w:r>
          </w:p>
        </w:tc>
        <w:tc>
          <w:tcPr>
            <w:tcW w:w="1871" w:type="dxa"/>
            <w:vAlign w:val="center"/>
          </w:tcPr>
          <w:p w14:paraId="794EB54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sold your soul</w:t>
            </w:r>
          </w:p>
        </w:tc>
        <w:tc>
          <w:tcPr>
            <w:tcW w:w="2041" w:type="dxa"/>
            <w:vAlign w:val="center"/>
          </w:tcPr>
          <w:p w14:paraId="65308C3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出卖灵魂；语境：埃米莉说安迪穿上Jimmy Choo那天就把灵魂卖了</w:t>
            </w:r>
          </w:p>
        </w:tc>
      </w:tr>
      <w:tr w14:paraId="41A2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594163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庆功·Nigel离职</w:t>
            </w:r>
          </w:p>
        </w:tc>
        <w:tc>
          <w:tcPr>
            <w:tcW w:w="3685" w:type="dxa"/>
            <w:vAlign w:val="center"/>
          </w:tcPr>
          <w:p w14:paraId="4335582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is the first time in 18 years I'm going to be able to call the shots in my own life.</w:t>
            </w:r>
          </w:p>
        </w:tc>
        <w:tc>
          <w:tcPr>
            <w:tcW w:w="1871" w:type="dxa"/>
            <w:vAlign w:val="center"/>
          </w:tcPr>
          <w:p w14:paraId="3D746AB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 the shots</w:t>
            </w:r>
          </w:p>
        </w:tc>
        <w:tc>
          <w:tcPr>
            <w:tcW w:w="2041" w:type="dxa"/>
            <w:vAlign w:val="center"/>
          </w:tcPr>
          <w:p w14:paraId="59B5653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说了算；掌舵；语境：奈杰尔终于能主宰自己的人生</w:t>
            </w:r>
          </w:p>
        </w:tc>
      </w:tr>
      <w:tr w14:paraId="4FF0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3A03E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漫步·巴黎之夜</w:t>
            </w:r>
          </w:p>
        </w:tc>
        <w:tc>
          <w:tcPr>
            <w:tcW w:w="3685" w:type="dxa"/>
            <w:vAlign w:val="center"/>
          </w:tcPr>
          <w:p w14:paraId="37DF4D6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I... am out of excuses.</w:t>
            </w:r>
          </w:p>
        </w:tc>
        <w:tc>
          <w:tcPr>
            <w:tcW w:w="1871" w:type="dxa"/>
            <w:vAlign w:val="center"/>
          </w:tcPr>
          <w:p w14:paraId="4911F07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 of excuses</w:t>
            </w:r>
          </w:p>
        </w:tc>
        <w:tc>
          <w:tcPr>
            <w:tcW w:w="2041" w:type="dxa"/>
            <w:vAlign w:val="center"/>
          </w:tcPr>
          <w:p w14:paraId="302590D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没借口了；语境：安迪承认自己再也找不到借口</w:t>
            </w:r>
          </w:p>
        </w:tc>
      </w:tr>
      <w:tr w14:paraId="73BD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5D9DC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报信·小苍兰</w:t>
            </w:r>
          </w:p>
        </w:tc>
        <w:tc>
          <w:tcPr>
            <w:tcW w:w="3685" w:type="dxa"/>
            <w:vAlign w:val="center"/>
          </w:tcPr>
          <w:p w14:paraId="59202E2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Have you completely lost your mind?</w:t>
            </w:r>
          </w:p>
        </w:tc>
        <w:tc>
          <w:tcPr>
            <w:tcW w:w="1871" w:type="dxa"/>
            <w:vAlign w:val="center"/>
          </w:tcPr>
          <w:p w14:paraId="7D755B9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lost your mind</w:t>
            </w:r>
          </w:p>
        </w:tc>
        <w:tc>
          <w:tcPr>
            <w:tcW w:w="2041" w:type="dxa"/>
            <w:vAlign w:val="center"/>
          </w:tcPr>
          <w:p w14:paraId="023B0BF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失去理智；疯了；语境：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米兰达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难以置信地问安迪是不是疯了</w:t>
            </w:r>
          </w:p>
        </w:tc>
      </w:tr>
      <w:tr w14:paraId="150B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8CFCC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1EA9A4C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Hey, Emily, it's Andy. Don't hang up. I have a favor to ask you.；You have a favor to ask of me?</w:t>
            </w:r>
          </w:p>
        </w:tc>
        <w:tc>
          <w:tcPr>
            <w:tcW w:w="1871" w:type="dxa"/>
            <w:vAlign w:val="center"/>
          </w:tcPr>
          <w:p w14:paraId="0FB54E9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favor to ask</w:t>
            </w:r>
          </w:p>
        </w:tc>
        <w:tc>
          <w:tcPr>
            <w:tcW w:w="2041" w:type="dxa"/>
            <w:vAlign w:val="center"/>
          </w:tcPr>
          <w:p w14:paraId="2235113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请你帮个忙；语境：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请某人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帮个忙</w:t>
            </w:r>
          </w:p>
        </w:tc>
      </w:tr>
      <w:tr w14:paraId="3E9C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A1558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惊闻·主编更替</w:t>
            </w:r>
          </w:p>
        </w:tc>
        <w:tc>
          <w:tcPr>
            <w:tcW w:w="3685" w:type="dxa"/>
            <w:vAlign w:val="center"/>
          </w:tcPr>
          <w:p w14:paraId="32772D3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Jacqueline's a lot younger than Miranda. She has a fresher take on things.</w:t>
            </w:r>
          </w:p>
        </w:tc>
        <w:tc>
          <w:tcPr>
            <w:tcW w:w="1871" w:type="dxa"/>
            <w:vAlign w:val="center"/>
          </w:tcPr>
          <w:p w14:paraId="325E04D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on things</w:t>
            </w:r>
          </w:p>
        </w:tc>
        <w:tc>
          <w:tcPr>
            <w:tcW w:w="2041" w:type="dxa"/>
            <w:vAlign w:val="center"/>
          </w:tcPr>
          <w:p w14:paraId="3567DC5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（对事情的）看法、视角；语境：杰奎琳对事物有更鲜活的看法</w:t>
            </w:r>
          </w:p>
        </w:tc>
      </w:tr>
      <w:tr w14:paraId="22F81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1F77C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反击·名单之谋</w:t>
            </w:r>
          </w:p>
        </w:tc>
        <w:tc>
          <w:tcPr>
            <w:tcW w:w="3685" w:type="dxa"/>
            <w:vAlign w:val="center"/>
          </w:tcPr>
          <w:p w14:paraId="1ACB64F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now to the main event...</w:t>
            </w:r>
          </w:p>
        </w:tc>
        <w:tc>
          <w:tcPr>
            <w:tcW w:w="1871" w:type="dxa"/>
            <w:vAlign w:val="center"/>
          </w:tcPr>
          <w:p w14:paraId="3AE5AC7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the main event</w:t>
            </w:r>
          </w:p>
        </w:tc>
        <w:tc>
          <w:tcPr>
            <w:tcW w:w="2041" w:type="dxa"/>
            <w:vAlign w:val="center"/>
          </w:tcPr>
          <w:p w14:paraId="479508C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重头戏；主菜；语境：终于到了今晚的重头戏</w:t>
            </w:r>
          </w:p>
        </w:tc>
      </w:tr>
      <w:tr w14:paraId="5EF6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B975D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跑腿·被叫错名字</w:t>
            </w:r>
          </w:p>
        </w:tc>
        <w:tc>
          <w:tcPr>
            <w:tcW w:w="3685" w:type="dxa"/>
            <w:vAlign w:val="center"/>
          </w:tcPr>
          <w:p w14:paraId="73598EA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Um, you know, she is in a meeting. Can I please take a message?</w:t>
            </w:r>
          </w:p>
        </w:tc>
        <w:tc>
          <w:tcPr>
            <w:tcW w:w="1871" w:type="dxa"/>
            <w:vAlign w:val="center"/>
          </w:tcPr>
          <w:p w14:paraId="330681B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a message</w:t>
            </w:r>
          </w:p>
        </w:tc>
        <w:tc>
          <w:tcPr>
            <w:tcW w:w="2041" w:type="dxa"/>
            <w:vAlign w:val="center"/>
          </w:tcPr>
          <w:p w14:paraId="167C7D2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捎个口信；语境：接电话时礼貌地问：需要我留言吗</w:t>
            </w:r>
          </w:p>
        </w:tc>
      </w:tr>
      <w:tr w14:paraId="1A77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49C2EF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5124B3C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Well, good, because I've got so much to deal with before I go. I swear to God—</w:t>
            </w:r>
          </w:p>
        </w:tc>
        <w:tc>
          <w:tcPr>
            <w:tcW w:w="1871" w:type="dxa"/>
            <w:vAlign w:val="center"/>
          </w:tcPr>
          <w:p w14:paraId="7865CD7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I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swear to god</w:t>
            </w:r>
          </w:p>
        </w:tc>
        <w:tc>
          <w:tcPr>
            <w:tcW w:w="2041" w:type="dxa"/>
            <w:vAlign w:val="center"/>
          </w:tcPr>
          <w:p w14:paraId="3FBAAF6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我发誓（强调）；语境：埃米莉发誓自己忙得要命</w:t>
            </w:r>
          </w:p>
        </w:tc>
      </w:tr>
      <w:tr w14:paraId="596A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31675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巴黎·暧昧邀约</w:t>
            </w:r>
          </w:p>
        </w:tc>
        <w:tc>
          <w:tcPr>
            <w:tcW w:w="3685" w:type="dxa"/>
            <w:vAlign w:val="center"/>
          </w:tcPr>
          <w:p w14:paraId="06B5583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Well, that's just it.</w:t>
            </w:r>
          </w:p>
        </w:tc>
        <w:tc>
          <w:tcPr>
            <w:tcW w:w="1871" w:type="dxa"/>
            <w:vAlign w:val="center"/>
          </w:tcPr>
          <w:p w14:paraId="3D0790A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that's just it</w:t>
            </w:r>
          </w:p>
        </w:tc>
        <w:tc>
          <w:tcPr>
            <w:tcW w:w="2041" w:type="dxa"/>
            <w:vAlign w:val="center"/>
          </w:tcPr>
          <w:p w14:paraId="5D82D25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正是如此；问题就在这；语境：克里斯蒂安说：问题就在这儿</w:t>
            </w:r>
          </w:p>
        </w:tc>
      </w:tr>
      <w:tr w14:paraId="73CF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3610F4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家宴·父亲探班</w:t>
            </w:r>
          </w:p>
        </w:tc>
        <w:tc>
          <w:tcPr>
            <w:tcW w:w="3685" w:type="dxa"/>
            <w:vAlign w:val="center"/>
          </w:tcPr>
          <w:p w14:paraId="4502DBD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don't want you to get behind on your rent.</w:t>
            </w:r>
          </w:p>
        </w:tc>
        <w:tc>
          <w:tcPr>
            <w:tcW w:w="1871" w:type="dxa"/>
            <w:vAlign w:val="center"/>
          </w:tcPr>
          <w:p w14:paraId="5E1099F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behind on</w:t>
            </w:r>
          </w:p>
        </w:tc>
        <w:tc>
          <w:tcPr>
            <w:tcW w:w="2041" w:type="dxa"/>
            <w:vAlign w:val="center"/>
          </w:tcPr>
          <w:p w14:paraId="49DF5F8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拖欠（房租、账单等）；语境：爸爸担心安迪拖欠房租</w:t>
            </w:r>
          </w:p>
        </w:tc>
      </w:tr>
      <w:tr w14:paraId="09D8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3F5542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训话·小胖妞</w:t>
            </w:r>
          </w:p>
        </w:tc>
        <w:tc>
          <w:tcPr>
            <w:tcW w:w="3685" w:type="dxa"/>
            <w:vAlign w:val="center"/>
          </w:tcPr>
          <w:p w14:paraId="6CF1E82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a chance.</w:t>
            </w:r>
          </w:p>
        </w:tc>
        <w:tc>
          <w:tcPr>
            <w:tcW w:w="1871" w:type="dxa"/>
            <w:vAlign w:val="center"/>
          </w:tcPr>
          <w:p w14:paraId="665D198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a chance</w:t>
            </w:r>
          </w:p>
        </w:tc>
        <w:tc>
          <w:tcPr>
            <w:tcW w:w="2041" w:type="dxa"/>
            <w:vAlign w:val="center"/>
          </w:tcPr>
          <w:p w14:paraId="10112DD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碰碰运气；冒个险；语境：米兰达对自己说：大胆一试，雇了这个聪明的小胖妞</w:t>
            </w:r>
          </w:p>
        </w:tc>
      </w:tr>
      <w:tr w14:paraId="3E64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D2D98A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2621613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Listen, Nate. - Wait a minute.</w:t>
            </w:r>
          </w:p>
        </w:tc>
        <w:tc>
          <w:tcPr>
            <w:tcW w:w="1871" w:type="dxa"/>
            <w:vAlign w:val="center"/>
          </w:tcPr>
          <w:p w14:paraId="1D0B616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wait a minute</w:t>
            </w:r>
          </w:p>
        </w:tc>
        <w:tc>
          <w:tcPr>
            <w:tcW w:w="2041" w:type="dxa"/>
            <w:vAlign w:val="center"/>
          </w:tcPr>
          <w:p w14:paraId="2CD4BBB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等一下；等等；语境：内特突然意识到什么</w:t>
            </w:r>
          </w:p>
        </w:tc>
      </w:tr>
      <w:tr w14:paraId="4DEE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07DD3C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54AC13B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 the club. That's what happens when you start doing well at work, darling.</w:t>
            </w:r>
          </w:p>
        </w:tc>
        <w:tc>
          <w:tcPr>
            <w:tcW w:w="1871" w:type="dxa"/>
            <w:vAlign w:val="center"/>
          </w:tcPr>
          <w:p w14:paraId="0F6E8B2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 the club</w:t>
            </w:r>
          </w:p>
        </w:tc>
        <w:tc>
          <w:tcPr>
            <w:tcW w:w="2041" w:type="dxa"/>
            <w:vAlign w:val="center"/>
          </w:tcPr>
          <w:p w14:paraId="6138535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彼此彼此；我也一样；语境：奈杰尔说：我这儿也一样</w:t>
            </w:r>
          </w:p>
        </w:tc>
      </w:tr>
      <w:tr w14:paraId="6E75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7BADF3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73C18CD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have some very large shoes to fill.</w:t>
            </w:r>
          </w:p>
        </w:tc>
        <w:tc>
          <w:tcPr>
            <w:tcW w:w="1871" w:type="dxa"/>
            <w:vAlign w:val="center"/>
          </w:tcPr>
          <w:p w14:paraId="347F27A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shoes to fill</w:t>
            </w:r>
          </w:p>
        </w:tc>
        <w:tc>
          <w:tcPr>
            <w:tcW w:w="2041" w:type="dxa"/>
            <w:vAlign w:val="center"/>
          </w:tcPr>
          <w:p w14:paraId="34F45DB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要接的担子很重；难以企及；语境：埃米莉对继任者说：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安迪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的位子可不好接</w:t>
            </w:r>
          </w:p>
        </w:tc>
      </w:tr>
      <w:tr w14:paraId="62EC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8614A9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0E36BB0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know, the Andy I know is madly in love with Nate...</w:t>
            </w:r>
          </w:p>
        </w:tc>
        <w:tc>
          <w:tcPr>
            <w:tcW w:w="1871" w:type="dxa"/>
            <w:vAlign w:val="center"/>
          </w:tcPr>
          <w:p w14:paraId="526BE5B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madly in love</w:t>
            </w:r>
          </w:p>
        </w:tc>
        <w:tc>
          <w:tcPr>
            <w:tcW w:w="2041" w:type="dxa"/>
            <w:vAlign w:val="center"/>
          </w:tcPr>
          <w:p w14:paraId="6EF7C2F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爱得发疯；语境：莉莉说安迪从前爱内特爱得发疯</w:t>
            </w:r>
          </w:p>
        </w:tc>
      </w:tr>
      <w:tr w14:paraId="257C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FCF49D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65D5759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Andy, what the hell is wrong with you? - I-I didn't have a choice, okay?；Uh, what the hell is this?；What the hell kind of a blip is that?</w:t>
            </w:r>
          </w:p>
        </w:tc>
        <w:tc>
          <w:tcPr>
            <w:tcW w:w="1871" w:type="dxa"/>
            <w:vAlign w:val="center"/>
          </w:tcPr>
          <w:p w14:paraId="4A4B315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 the hell</w:t>
            </w:r>
          </w:p>
        </w:tc>
        <w:tc>
          <w:tcPr>
            <w:tcW w:w="2041" w:type="dxa"/>
            <w:vAlign w:val="center"/>
          </w:tcPr>
          <w:p w14:paraId="0BD9B069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搞什么；什么鬼；语境：到底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……</w:t>
            </w:r>
          </w:p>
        </w:tc>
      </w:tr>
      <w:tr w14:paraId="2EE1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DED97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巴黎·座位与离婚</w:t>
            </w:r>
          </w:p>
        </w:tc>
        <w:tc>
          <w:tcPr>
            <w:tcW w:w="3685" w:type="dxa"/>
            <w:vAlign w:val="center"/>
          </w:tcPr>
          <w:p w14:paraId="3894048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splashed across Page Six.</w:t>
            </w:r>
          </w:p>
        </w:tc>
        <w:tc>
          <w:tcPr>
            <w:tcW w:w="1871" w:type="dxa"/>
            <w:vAlign w:val="center"/>
          </w:tcPr>
          <w:p w14:paraId="0D33C65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splash across</w:t>
            </w:r>
          </w:p>
        </w:tc>
        <w:tc>
          <w:tcPr>
            <w:tcW w:w="2041" w:type="dxa"/>
            <w:vAlign w:val="center"/>
          </w:tcPr>
          <w:p w14:paraId="02BB13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（八卦新闻）铺满版面；语境：离婚消息登满了八卦版</w:t>
            </w:r>
          </w:p>
        </w:tc>
      </w:tr>
      <w:tr w14:paraId="61FD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2E277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脆弱·又一场失望</w:t>
            </w:r>
          </w:p>
        </w:tc>
        <w:tc>
          <w:tcPr>
            <w:tcW w:w="3685" w:type="dxa"/>
            <w:vAlign w:val="center"/>
          </w:tcPr>
          <w:p w14:paraId="109BFBC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Rupert Murdoch should cut me a check for all the papers I sell for him.</w:t>
            </w:r>
          </w:p>
        </w:tc>
        <w:tc>
          <w:tcPr>
            <w:tcW w:w="1871" w:type="dxa"/>
            <w:vAlign w:val="center"/>
          </w:tcPr>
          <w:p w14:paraId="678FA05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cut * a check</w:t>
            </w:r>
          </w:p>
        </w:tc>
        <w:tc>
          <w:tcPr>
            <w:tcW w:w="2041" w:type="dxa"/>
            <w:vAlign w:val="center"/>
          </w:tcPr>
          <w:p w14:paraId="02489D2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给…开张支票；语境：鲁珀特·默多克该给我开张支票</w:t>
            </w:r>
          </w:p>
        </w:tc>
      </w:tr>
      <w:tr w14:paraId="4D47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4FACB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任务·电话轰炸</w:t>
            </w:r>
          </w:p>
        </w:tc>
        <w:tc>
          <w:tcPr>
            <w:tcW w:w="3685" w:type="dxa"/>
            <w:vAlign w:val="center"/>
          </w:tcPr>
          <w:p w14:paraId="5142C7A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People are panicking, so the phone is going to be ringing off the hook.</w:t>
            </w:r>
          </w:p>
        </w:tc>
        <w:tc>
          <w:tcPr>
            <w:tcW w:w="1871" w:type="dxa"/>
            <w:vAlign w:val="center"/>
          </w:tcPr>
          <w:p w14:paraId="40B31BD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off the hook</w:t>
            </w:r>
          </w:p>
        </w:tc>
        <w:tc>
          <w:tcPr>
            <w:tcW w:w="2041" w:type="dxa"/>
            <w:vAlign w:val="center"/>
          </w:tcPr>
          <w:p w14:paraId="3DFF821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（电话）响个不停（ring off the hook）；语境：恐慌之下，办公室电话被打爆</w:t>
            </w:r>
          </w:p>
        </w:tc>
      </w:tr>
      <w:tr w14:paraId="73EE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46C05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4E881DB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I'd like to propose a toast. To jobs that pay the rent. - To jobs that pay the rent.；Jobs that pay the rent.</w:t>
            </w:r>
          </w:p>
        </w:tc>
        <w:tc>
          <w:tcPr>
            <w:tcW w:w="1871" w:type="dxa"/>
            <w:vAlign w:val="center"/>
          </w:tcPr>
          <w:p w14:paraId="1874380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 the rent</w:t>
            </w:r>
          </w:p>
        </w:tc>
        <w:tc>
          <w:tcPr>
            <w:tcW w:w="2041" w:type="dxa"/>
            <w:vAlign w:val="center"/>
          </w:tcPr>
          <w:p w14:paraId="57E929E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能交得起房租（指能养家糊口的工作）；语境：祝酒词：敬那些能养活自己的工作</w:t>
            </w:r>
          </w:p>
        </w:tc>
      </w:tr>
      <w:tr w14:paraId="1410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DFD72E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拜访·设计师与汤普森</w:t>
            </w:r>
          </w:p>
        </w:tc>
        <w:tc>
          <w:tcPr>
            <w:tcW w:w="3685" w:type="dxa"/>
            <w:vAlign w:val="center"/>
          </w:tcPr>
          <w:p w14:paraId="49F0E68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Did you mention my good looks and my killer charm?</w:t>
            </w:r>
          </w:p>
        </w:tc>
        <w:tc>
          <w:tcPr>
            <w:tcW w:w="1871" w:type="dxa"/>
            <w:vAlign w:val="center"/>
          </w:tcPr>
          <w:p w14:paraId="0BDED44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killer charm</w:t>
            </w:r>
          </w:p>
        </w:tc>
        <w:tc>
          <w:tcPr>
            <w:tcW w:w="2041" w:type="dxa"/>
            <w:vAlign w:val="center"/>
          </w:tcPr>
          <w:p w14:paraId="230719C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杀手级魅力；迷人到爆；语境：克里斯蒂安自夸：你没提我的帅气和迷人魅力吧</w:t>
            </w:r>
          </w:p>
        </w:tc>
      </w:tr>
      <w:tr w14:paraId="08A0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7E5DEC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手稿·不可能的任务</w:t>
            </w:r>
          </w:p>
        </w:tc>
        <w:tc>
          <w:tcPr>
            <w:tcW w:w="3685" w:type="dxa"/>
            <w:vAlign w:val="center"/>
          </w:tcPr>
          <w:p w14:paraId="25FBF6F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Just tell her it can't be done. You'll have to come up with a Plan “B.”</w:t>
            </w:r>
          </w:p>
        </w:tc>
        <w:tc>
          <w:tcPr>
            <w:tcW w:w="1871" w:type="dxa"/>
            <w:vAlign w:val="center"/>
          </w:tcPr>
          <w:p w14:paraId="3773D0F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come up with</w:t>
            </w:r>
          </w:p>
        </w:tc>
        <w:tc>
          <w:tcPr>
            <w:tcW w:w="2041" w:type="dxa"/>
            <w:vAlign w:val="center"/>
          </w:tcPr>
          <w:p w14:paraId="5960BAF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想出；提出；语境：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克里斯蒂安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建议安迪想个B计划</w:t>
            </w:r>
          </w:p>
        </w:tc>
      </w:tr>
      <w:tr w14:paraId="3298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6A0639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手稿·峰回路转</w:t>
            </w:r>
          </w:p>
        </w:tc>
        <w:tc>
          <w:tcPr>
            <w:tcW w:w="3685" w:type="dxa"/>
            <w:vAlign w:val="center"/>
          </w:tcPr>
          <w:p w14:paraId="1065515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is an extra copy to have on file. You know, just in case.</w:t>
            </w:r>
          </w:p>
        </w:tc>
        <w:tc>
          <w:tcPr>
            <w:tcW w:w="1871" w:type="dxa"/>
            <w:vAlign w:val="center"/>
          </w:tcPr>
          <w:p w14:paraId="07B39EB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just in case</w:t>
            </w:r>
          </w:p>
        </w:tc>
        <w:tc>
          <w:tcPr>
            <w:tcW w:w="2041" w:type="dxa"/>
            <w:vAlign w:val="center"/>
          </w:tcPr>
          <w:p w14:paraId="0E45F05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以防万一；语境：多留一份副本以防万一</w:t>
            </w:r>
          </w:p>
        </w:tc>
      </w:tr>
      <w:tr w14:paraId="4853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95D28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2A39497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I'd have to whisk you away right here and now.</w:t>
            </w:r>
          </w:p>
        </w:tc>
        <w:tc>
          <w:tcPr>
            <w:tcW w:w="1871" w:type="dxa"/>
            <w:vAlign w:val="center"/>
          </w:tcPr>
          <w:p w14:paraId="60FFA44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whisk * away</w:t>
            </w:r>
          </w:p>
        </w:tc>
        <w:tc>
          <w:tcPr>
            <w:tcW w:w="2041" w:type="dxa"/>
            <w:vAlign w:val="center"/>
          </w:tcPr>
          <w:p w14:paraId="2C4FED6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迅速带走；把…拐走；语境：克里斯蒂安说要把安迪“拐走”</w:t>
            </w:r>
          </w:p>
        </w:tc>
      </w:tr>
      <w:tr w14:paraId="3EFA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8B26E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巴黎·座位与离婚</w:t>
            </w:r>
          </w:p>
        </w:tc>
        <w:tc>
          <w:tcPr>
            <w:tcW w:w="3685" w:type="dxa"/>
            <w:vAlign w:val="center"/>
          </w:tcPr>
          <w:p w14:paraId="78AAE84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 all means, move at a glacial pace. You know how that thrills me.</w:t>
            </w:r>
          </w:p>
        </w:tc>
        <w:tc>
          <w:tcPr>
            <w:tcW w:w="1871" w:type="dxa"/>
            <w:vAlign w:val="center"/>
          </w:tcPr>
          <w:p w14:paraId="1F419BE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 all means</w:t>
            </w:r>
          </w:p>
        </w:tc>
        <w:tc>
          <w:tcPr>
            <w:tcW w:w="2041" w:type="dxa"/>
            <w:vAlign w:val="center"/>
          </w:tcPr>
          <w:p w14:paraId="41869DB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尽管；当然可以；语境：米兰达反讽：尽管用乌龟速度慢慢来</w:t>
            </w:r>
          </w:p>
        </w:tc>
      </w:tr>
      <w:tr w14:paraId="46FA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36D51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巴黎·座位与离婚</w:t>
            </w:r>
          </w:p>
        </w:tc>
        <w:tc>
          <w:tcPr>
            <w:tcW w:w="3685" w:type="dxa"/>
            <w:vAlign w:val="center"/>
          </w:tcPr>
          <w:p w14:paraId="186E89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 all means, move at a glacial pace. You know how that thrills me.</w:t>
            </w:r>
          </w:p>
        </w:tc>
        <w:tc>
          <w:tcPr>
            <w:tcW w:w="1871" w:type="dxa"/>
            <w:vAlign w:val="center"/>
          </w:tcPr>
          <w:p w14:paraId="3157D58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glacial pace</w:t>
            </w:r>
          </w:p>
        </w:tc>
        <w:tc>
          <w:tcPr>
            <w:tcW w:w="2041" w:type="dxa"/>
            <w:vAlign w:val="center"/>
          </w:tcPr>
          <w:p w14:paraId="473E1A7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像冰川一样慢；语境：讽刺安迪动作磨蹭</w:t>
            </w:r>
          </w:p>
        </w:tc>
      </w:tr>
      <w:tr w14:paraId="1C8F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A0F83F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庆功·Nigel离职</w:t>
            </w:r>
          </w:p>
        </w:tc>
        <w:tc>
          <w:tcPr>
            <w:tcW w:w="3685" w:type="dxa"/>
            <w:vAlign w:val="center"/>
          </w:tcPr>
          <w:p w14:paraId="5C8B2F9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Oh. - Oh, she put me up for it. God, no. Can you imagine?</w:t>
            </w:r>
          </w:p>
        </w:tc>
        <w:tc>
          <w:tcPr>
            <w:tcW w:w="1871" w:type="dxa"/>
            <w:vAlign w:val="center"/>
          </w:tcPr>
          <w:p w14:paraId="2575F4A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put * up for</w:t>
            </w:r>
          </w:p>
        </w:tc>
        <w:tc>
          <w:tcPr>
            <w:tcW w:w="2041" w:type="dxa"/>
            <w:vAlign w:val="center"/>
          </w:tcPr>
          <w:p w14:paraId="7EBF3B1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提名；推荐（人选）；语境：米兰达把奈杰尔推荐给了詹姆斯·霍尔特</w:t>
            </w:r>
          </w:p>
        </w:tc>
      </w:tr>
      <w:tr w14:paraId="55AC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509E52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预览·点头与抿嘴</w:t>
            </w:r>
          </w:p>
        </w:tc>
        <w:tc>
          <w:tcPr>
            <w:tcW w:w="3685" w:type="dxa"/>
            <w:vAlign w:val="center"/>
          </w:tcPr>
          <w:p w14:paraId="6AEE156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then we brushed each other's hair and gabbed about American Idol.</w:t>
            </w:r>
          </w:p>
        </w:tc>
        <w:tc>
          <w:tcPr>
            <w:tcW w:w="1871" w:type="dxa"/>
            <w:vAlign w:val="center"/>
          </w:tcPr>
          <w:p w14:paraId="1B66E3B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gabbed about</w:t>
            </w:r>
          </w:p>
        </w:tc>
        <w:tc>
          <w:tcPr>
            <w:tcW w:w="2041" w:type="dxa"/>
            <w:vAlign w:val="center"/>
          </w:tcPr>
          <w:p w14:paraId="37213BF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闲聊（gab 是口语）；语境：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安迪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讽刺：我们还互相梳头发聊《美国偶像》呢</w:t>
            </w:r>
          </w:p>
        </w:tc>
      </w:tr>
      <w:tr w14:paraId="7F68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92822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脆弱·又一场失望</w:t>
            </w:r>
          </w:p>
        </w:tc>
        <w:tc>
          <w:tcPr>
            <w:tcW w:w="3685" w:type="dxa"/>
            <w:vAlign w:val="center"/>
          </w:tcPr>
          <w:p w14:paraId="79C0475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Anyway, the point is—；The point is—；The point is we really need to figure out where to place Donatella...</w:t>
            </w:r>
          </w:p>
        </w:tc>
        <w:tc>
          <w:tcPr>
            <w:tcW w:w="1871" w:type="dxa"/>
            <w:vAlign w:val="center"/>
          </w:tcPr>
          <w:p w14:paraId="5A59B0B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the point is</w:t>
            </w:r>
          </w:p>
        </w:tc>
        <w:tc>
          <w:tcPr>
            <w:tcW w:w="2041" w:type="dxa"/>
            <w:vAlign w:val="center"/>
          </w:tcPr>
          <w:p w14:paraId="7753088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重点是；语境：重点是……</w:t>
            </w:r>
          </w:p>
        </w:tc>
      </w:tr>
      <w:tr w14:paraId="55FD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8D487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入职·第一课</w:t>
            </w:r>
          </w:p>
        </w:tc>
        <w:tc>
          <w:tcPr>
            <w:tcW w:w="3685" w:type="dxa"/>
            <w:vAlign w:val="center"/>
          </w:tcPr>
          <w:p w14:paraId="1F441AD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Man the desk at all times. Got it.</w:t>
            </w:r>
          </w:p>
        </w:tc>
        <w:tc>
          <w:tcPr>
            <w:tcW w:w="1871" w:type="dxa"/>
            <w:vAlign w:val="center"/>
          </w:tcPr>
          <w:p w14:paraId="75E3F26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man the desk</w:t>
            </w:r>
          </w:p>
        </w:tc>
        <w:tc>
          <w:tcPr>
            <w:tcW w:w="2041" w:type="dxa"/>
            <w:vAlign w:val="center"/>
          </w:tcPr>
          <w:p w14:paraId="7D0CE3F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守好岗位；坚守前台；语境：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安迪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叮嘱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自己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守住办公桌寸步不离</w:t>
            </w:r>
          </w:p>
        </w:tc>
      </w:tr>
      <w:tr w14:paraId="1371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02466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守则·接电话分工</w:t>
            </w:r>
          </w:p>
        </w:tc>
        <w:tc>
          <w:tcPr>
            <w:tcW w:w="3685" w:type="dxa"/>
            <w:vAlign w:val="center"/>
          </w:tcPr>
          <w:p w14:paraId="2DC931C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Deal with it.；You deal with it. - I'll talk to him.；Just deal with it. You have to be here.</w:t>
            </w:r>
          </w:p>
        </w:tc>
        <w:tc>
          <w:tcPr>
            <w:tcW w:w="1871" w:type="dxa"/>
            <w:vAlign w:val="center"/>
          </w:tcPr>
          <w:p w14:paraId="6F9BCBD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deal with it</w:t>
            </w:r>
          </w:p>
        </w:tc>
        <w:tc>
          <w:tcPr>
            <w:tcW w:w="2041" w:type="dxa"/>
            <w:vAlign w:val="center"/>
          </w:tcPr>
          <w:p w14:paraId="5EF4550B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搞定；语境：解决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问题</w:t>
            </w:r>
          </w:p>
        </w:tc>
      </w:tr>
      <w:tr w14:paraId="3888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EDBE1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任务·电话轰炸</w:t>
            </w:r>
          </w:p>
        </w:tc>
        <w:tc>
          <w:tcPr>
            <w:tcW w:w="3685" w:type="dxa"/>
            <w:vAlign w:val="center"/>
          </w:tcPr>
          <w:p w14:paraId="6D809CC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No, I haven't. I've been manning the desk, haven't I? I'm bursting.</w:t>
            </w:r>
          </w:p>
        </w:tc>
        <w:tc>
          <w:tcPr>
            <w:tcW w:w="1871" w:type="dxa"/>
            <w:vAlign w:val="center"/>
          </w:tcPr>
          <w:p w14:paraId="63FA102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i'm bursting</w:t>
            </w:r>
          </w:p>
        </w:tc>
        <w:tc>
          <w:tcPr>
            <w:tcW w:w="2041" w:type="dxa"/>
            <w:vAlign w:val="center"/>
          </w:tcPr>
          <w:p w14:paraId="6182891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憋不住了；语境：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埃米莉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急着上厕所</w:t>
            </w:r>
          </w:p>
        </w:tc>
      </w:tr>
      <w:tr w14:paraId="65E4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D5B1B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巴黎·暧昧邀约</w:t>
            </w:r>
          </w:p>
        </w:tc>
        <w:tc>
          <w:tcPr>
            <w:tcW w:w="3685" w:type="dxa"/>
            <w:vAlign w:val="center"/>
          </w:tcPr>
          <w:p w14:paraId="726E680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Ooh, art and sex. Lead the way.</w:t>
            </w:r>
          </w:p>
        </w:tc>
        <w:tc>
          <w:tcPr>
            <w:tcW w:w="1871" w:type="dxa"/>
            <w:vAlign w:val="center"/>
          </w:tcPr>
          <w:p w14:paraId="14BFB7A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lead the way</w:t>
            </w:r>
          </w:p>
        </w:tc>
        <w:tc>
          <w:tcPr>
            <w:tcW w:w="2041" w:type="dxa"/>
            <w:vAlign w:val="center"/>
          </w:tcPr>
          <w:p w14:paraId="2B7B193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带路；前面带路；语境：带我去看看艺术和八卦</w:t>
            </w:r>
          </w:p>
        </w:tc>
      </w:tr>
      <w:tr w14:paraId="3254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B8DBE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变身·形象改造</w:t>
            </w:r>
          </w:p>
        </w:tc>
        <w:tc>
          <w:tcPr>
            <w:tcW w:w="3685" w:type="dxa"/>
            <w:vAlign w:val="center"/>
          </w:tcPr>
          <w:p w14:paraId="3028BA7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 you guys tomorrow. - Good night, man. Take it easy.</w:t>
            </w:r>
          </w:p>
        </w:tc>
        <w:tc>
          <w:tcPr>
            <w:tcW w:w="1871" w:type="dxa"/>
            <w:vAlign w:val="center"/>
          </w:tcPr>
          <w:p w14:paraId="7F60C1A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 it easy</w:t>
            </w:r>
          </w:p>
        </w:tc>
        <w:tc>
          <w:tcPr>
            <w:tcW w:w="2041" w:type="dxa"/>
            <w:vAlign w:val="center"/>
          </w:tcPr>
          <w:p w14:paraId="173E934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悠着点；保重；语境：道别时的随意用语</w:t>
            </w:r>
          </w:p>
        </w:tc>
      </w:tr>
      <w:tr w14:paraId="77E81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1B6E5B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手稿·峰回路转</w:t>
            </w:r>
          </w:p>
        </w:tc>
        <w:tc>
          <w:tcPr>
            <w:tcW w:w="3685" w:type="dxa"/>
            <w:vAlign w:val="center"/>
          </w:tcPr>
          <w:p w14:paraId="1A9C35E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Andy, good for you. Congratulations. You're free.</w:t>
            </w:r>
          </w:p>
        </w:tc>
        <w:tc>
          <w:tcPr>
            <w:tcW w:w="1871" w:type="dxa"/>
            <w:vAlign w:val="center"/>
          </w:tcPr>
          <w:p w14:paraId="7212027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 for you</w:t>
            </w:r>
          </w:p>
        </w:tc>
        <w:tc>
          <w:tcPr>
            <w:tcW w:w="2041" w:type="dxa"/>
            <w:vAlign w:val="center"/>
          </w:tcPr>
          <w:p w14:paraId="22BF56D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为你高兴；好样的；语境：为安迪的决定叫好</w:t>
            </w:r>
          </w:p>
        </w:tc>
      </w:tr>
      <w:tr w14:paraId="1752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7E0FBE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接驾·Miranda训话</w:t>
            </w:r>
          </w:p>
        </w:tc>
        <w:tc>
          <w:tcPr>
            <w:tcW w:w="3685" w:type="dxa"/>
            <w:vAlign w:val="center"/>
          </w:tcPr>
          <w:p w14:paraId="77D8AEC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want the driver to drop me off at 9:30 and pick me up at 9:45 sharp.</w:t>
            </w:r>
          </w:p>
        </w:tc>
        <w:tc>
          <w:tcPr>
            <w:tcW w:w="1871" w:type="dxa"/>
            <w:vAlign w:val="center"/>
          </w:tcPr>
          <w:p w14:paraId="65DCA59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drop me off</w:t>
            </w:r>
          </w:p>
        </w:tc>
        <w:tc>
          <w:tcPr>
            <w:tcW w:w="2041" w:type="dxa"/>
            <w:vAlign w:val="center"/>
          </w:tcPr>
          <w:p w14:paraId="3A58D45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（开车）把我放下；语境：让司机九点半把我送到、九点四十五准时来接</w:t>
            </w:r>
          </w:p>
        </w:tc>
      </w:tr>
      <w:tr w14:paraId="7C97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7882E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飓风·紧急订机</w:t>
            </w:r>
          </w:p>
        </w:tc>
        <w:tc>
          <w:tcPr>
            <w:tcW w:w="3685" w:type="dxa"/>
            <w:vAlign w:val="center"/>
          </w:tcPr>
          <w:p w14:paraId="5D4695A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Hi. Um, I know this is totally last minute...</w:t>
            </w:r>
          </w:p>
        </w:tc>
        <w:tc>
          <w:tcPr>
            <w:tcW w:w="1871" w:type="dxa"/>
            <w:vAlign w:val="center"/>
          </w:tcPr>
          <w:p w14:paraId="0F89ECE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last minute</w:t>
            </w:r>
          </w:p>
        </w:tc>
        <w:tc>
          <w:tcPr>
            <w:tcW w:w="2041" w:type="dxa"/>
            <w:vAlign w:val="center"/>
          </w:tcPr>
          <w:p w14:paraId="2B089F3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临时；最后一刻；语境：安迪知道自己这个请求非常临时</w:t>
            </w:r>
          </w:p>
        </w:tc>
      </w:tr>
      <w:tr w14:paraId="1683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F4B40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开导·醒醒吧</w:t>
            </w:r>
          </w:p>
        </w:tc>
        <w:tc>
          <w:tcPr>
            <w:tcW w:w="3685" w:type="dxa"/>
            <w:vAlign w:val="center"/>
          </w:tcPr>
          <w:p w14:paraId="1AC8A96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 the fact that I'm killing myself trying.</w:t>
            </w:r>
          </w:p>
        </w:tc>
        <w:tc>
          <w:tcPr>
            <w:tcW w:w="1871" w:type="dxa"/>
            <w:vAlign w:val="center"/>
          </w:tcPr>
          <w:p w14:paraId="5EEE8BA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kill myself</w:t>
            </w:r>
          </w:p>
        </w:tc>
        <w:tc>
          <w:tcPr>
            <w:tcW w:w="2041" w:type="dxa"/>
            <w:vAlign w:val="center"/>
          </w:tcPr>
          <w:p w14:paraId="2BC275D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拼命（口语夸张：累死自己）；语境：安迪说：我拼了命在努力</w:t>
            </w:r>
          </w:p>
        </w:tc>
      </w:tr>
      <w:tr w14:paraId="3FD4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B2CDA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4D7A4EB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Miranda Priestly is a huge deal. I bet a million girls would kill for that job.；Run-throughs are a huge deal. I don't know why you don't know that, Andrea.</w:t>
            </w:r>
          </w:p>
        </w:tc>
        <w:tc>
          <w:tcPr>
            <w:tcW w:w="1871" w:type="dxa"/>
            <w:vAlign w:val="center"/>
          </w:tcPr>
          <w:p w14:paraId="30B90E5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huge deal</w:t>
            </w:r>
          </w:p>
        </w:tc>
        <w:tc>
          <w:tcPr>
            <w:tcW w:w="2041" w:type="dxa"/>
            <w:vAlign w:val="center"/>
          </w:tcPr>
          <w:p w14:paraId="00653AB0">
            <w:pPr>
              <w:spacing w:before="0" w:after="6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大人物；大事；语境：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重要的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人物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或重要的事件</w:t>
            </w:r>
          </w:p>
        </w:tc>
      </w:tr>
      <w:tr w14:paraId="35D6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964AE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守则·接电话分工</w:t>
            </w:r>
          </w:p>
        </w:tc>
        <w:tc>
          <w:tcPr>
            <w:tcW w:w="3685" w:type="dxa"/>
            <w:vAlign w:val="center"/>
          </w:tcPr>
          <w:p w14:paraId="3C91F1E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meet all of the designers. It's divine.</w:t>
            </w:r>
          </w:p>
        </w:tc>
        <w:tc>
          <w:tcPr>
            <w:tcW w:w="1871" w:type="dxa"/>
            <w:vAlign w:val="center"/>
          </w:tcPr>
          <w:p w14:paraId="44AB941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it's divine</w:t>
            </w:r>
          </w:p>
        </w:tc>
        <w:tc>
          <w:tcPr>
            <w:tcW w:w="2041" w:type="dxa"/>
            <w:vAlign w:val="center"/>
          </w:tcPr>
          <w:p w14:paraId="73630B2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太棒了；妙极了；语境：埃米莉炫耀能去巴黎参加时装周：太妙了</w:t>
            </w:r>
          </w:p>
        </w:tc>
      </w:tr>
      <w:tr w14:paraId="4F4C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AFFF5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守则·接电话分工</w:t>
            </w:r>
          </w:p>
        </w:tc>
        <w:tc>
          <w:tcPr>
            <w:tcW w:w="3685" w:type="dxa"/>
            <w:vAlign w:val="center"/>
          </w:tcPr>
          <w:p w14:paraId="3063D7A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get the lovely task of waiting around for the Book.；and you must wait around for it until then.</w:t>
            </w:r>
          </w:p>
        </w:tc>
        <w:tc>
          <w:tcPr>
            <w:tcW w:w="1871" w:type="dxa"/>
            <w:vAlign w:val="center"/>
          </w:tcPr>
          <w:p w14:paraId="5707A72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wait around</w:t>
            </w:r>
          </w:p>
        </w:tc>
        <w:tc>
          <w:tcPr>
            <w:tcW w:w="2041" w:type="dxa"/>
            <w:vAlign w:val="center"/>
          </w:tcPr>
          <w:p w14:paraId="06E0D38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干等；无所事事地等；语境：干等着样书出来</w:t>
            </w:r>
          </w:p>
        </w:tc>
      </w:tr>
      <w:tr w14:paraId="1C16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2D000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晚宴前·背名单</w:t>
            </w:r>
          </w:p>
        </w:tc>
        <w:tc>
          <w:tcPr>
            <w:tcW w:w="3685" w:type="dxa"/>
            <w:vAlign w:val="center"/>
          </w:tcPr>
          <w:p w14:paraId="7310CE7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little Crisco and some fishing line, and we're in business.</w:t>
            </w:r>
          </w:p>
        </w:tc>
        <w:tc>
          <w:tcPr>
            <w:tcW w:w="1871" w:type="dxa"/>
            <w:vAlign w:val="center"/>
          </w:tcPr>
          <w:p w14:paraId="6AC5F54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 business</w:t>
            </w:r>
          </w:p>
        </w:tc>
        <w:tc>
          <w:tcPr>
            <w:tcW w:w="2041" w:type="dxa"/>
            <w:vAlign w:val="center"/>
          </w:tcPr>
          <w:p w14:paraId="251A3EE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搞定了；万事俱备；语境：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奈杰尔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打趣：稍微拾掇一下就大功告成</w:t>
            </w:r>
          </w:p>
        </w:tc>
      </w:tr>
      <w:tr w14:paraId="3AFD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2B2644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漫步·巴黎之夜</w:t>
            </w:r>
          </w:p>
        </w:tc>
        <w:tc>
          <w:tcPr>
            <w:tcW w:w="3685" w:type="dxa"/>
            <w:vAlign w:val="center"/>
          </w:tcPr>
          <w:p w14:paraId="63B9D17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why everyone was so crazy about Paris...</w:t>
            </w:r>
          </w:p>
        </w:tc>
        <w:tc>
          <w:tcPr>
            <w:tcW w:w="1871" w:type="dxa"/>
            <w:vAlign w:val="center"/>
          </w:tcPr>
          <w:p w14:paraId="1FC98D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crazy about</w:t>
            </w:r>
          </w:p>
        </w:tc>
        <w:tc>
          <w:tcPr>
            <w:tcW w:w="2041" w:type="dxa"/>
            <w:vAlign w:val="center"/>
          </w:tcPr>
          <w:p w14:paraId="6B6A200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对…疯狂着迷；语境：大家都对巴黎着迷不已</w:t>
            </w:r>
          </w:p>
        </w:tc>
      </w:tr>
      <w:tr w14:paraId="1F8A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A38C2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70244D7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Great. Now you're gonna give me a hard time too?</w:t>
            </w:r>
          </w:p>
        </w:tc>
        <w:tc>
          <w:tcPr>
            <w:tcW w:w="1871" w:type="dxa"/>
            <w:vAlign w:val="center"/>
          </w:tcPr>
          <w:p w14:paraId="36803BC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hard time</w:t>
            </w:r>
          </w:p>
        </w:tc>
        <w:tc>
          <w:tcPr>
            <w:tcW w:w="2041" w:type="dxa"/>
            <w:vAlign w:val="center"/>
          </w:tcPr>
          <w:p w14:paraId="706F34B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刁难；为难；语境：安迪抱怨：你也要跟我过不去吗</w:t>
            </w:r>
          </w:p>
        </w:tc>
      </w:tr>
      <w:tr w14:paraId="56F0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680E9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晚宴·致辞与宣布</w:t>
            </w:r>
          </w:p>
        </w:tc>
        <w:tc>
          <w:tcPr>
            <w:tcW w:w="3685" w:type="dxa"/>
            <w:vAlign w:val="center"/>
          </w:tcPr>
          <w:p w14:paraId="193FB42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 has been a beacon of elegance and grace.</w:t>
            </w:r>
          </w:p>
        </w:tc>
        <w:tc>
          <w:tcPr>
            <w:tcW w:w="1871" w:type="dxa"/>
            <w:vAlign w:val="center"/>
          </w:tcPr>
          <w:p w14:paraId="63C842B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beacon of</w:t>
            </w:r>
          </w:p>
        </w:tc>
        <w:tc>
          <w:tcPr>
            <w:tcW w:w="2041" w:type="dxa"/>
            <w:vAlign w:val="center"/>
          </w:tcPr>
          <w:p w14:paraId="6112F36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…的灯塔；典范；语境：《Runway》是优雅与气度的灯塔</w:t>
            </w:r>
          </w:p>
        </w:tc>
      </w:tr>
      <w:tr w14:paraId="3CF0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B5FF3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手稿·不可能的任务</w:t>
            </w:r>
          </w:p>
        </w:tc>
        <w:tc>
          <w:tcPr>
            <w:tcW w:w="3685" w:type="dxa"/>
            <w:vAlign w:val="center"/>
          </w:tcPr>
          <w:p w14:paraId="1BF35E2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Bloody hell!</w:t>
            </w:r>
          </w:p>
        </w:tc>
        <w:tc>
          <w:tcPr>
            <w:tcW w:w="1871" w:type="dxa"/>
            <w:vAlign w:val="center"/>
          </w:tcPr>
          <w:p w14:paraId="119B11B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bloody hell</w:t>
            </w:r>
          </w:p>
        </w:tc>
        <w:tc>
          <w:tcPr>
            <w:tcW w:w="2041" w:type="dxa"/>
            <w:vAlign w:val="center"/>
          </w:tcPr>
          <w:p w14:paraId="2886B29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天哪（英式粗口）；语境：埃米莉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的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惊呼</w:t>
            </w:r>
          </w:p>
        </w:tc>
      </w:tr>
      <w:tr w14:paraId="527C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7BB90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秀场·浪漫巴黎</w:t>
            </w:r>
          </w:p>
        </w:tc>
        <w:tc>
          <w:tcPr>
            <w:tcW w:w="3685" w:type="dxa"/>
            <w:vAlign w:val="center"/>
          </w:tcPr>
          <w:p w14:paraId="773C878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No, not even a little. What time should I pick you up?</w:t>
            </w:r>
          </w:p>
        </w:tc>
        <w:tc>
          <w:tcPr>
            <w:tcW w:w="1871" w:type="dxa"/>
            <w:vAlign w:val="center"/>
          </w:tcPr>
          <w:p w14:paraId="4AF451C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pick you up</w:t>
            </w:r>
          </w:p>
        </w:tc>
        <w:tc>
          <w:tcPr>
            <w:tcW w:w="2041" w:type="dxa"/>
            <w:vAlign w:val="center"/>
          </w:tcPr>
          <w:p w14:paraId="42B9EE4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开车来接你；语境：问几点去接你</w:t>
            </w:r>
          </w:p>
        </w:tc>
      </w:tr>
      <w:tr w14:paraId="3301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922AD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守则·接电话分工</w:t>
            </w:r>
          </w:p>
        </w:tc>
        <w:tc>
          <w:tcPr>
            <w:tcW w:w="3685" w:type="dxa"/>
            <w:vAlign w:val="center"/>
          </w:tcPr>
          <w:p w14:paraId="1D9F0BE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mean, you get coffee— and you run errands.</w:t>
            </w:r>
          </w:p>
        </w:tc>
        <w:tc>
          <w:tcPr>
            <w:tcW w:w="1871" w:type="dxa"/>
            <w:vAlign w:val="center"/>
          </w:tcPr>
          <w:p w14:paraId="17DC216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 errands</w:t>
            </w:r>
          </w:p>
        </w:tc>
        <w:tc>
          <w:tcPr>
            <w:tcW w:w="2041" w:type="dxa"/>
            <w:vAlign w:val="center"/>
          </w:tcPr>
          <w:p w14:paraId="3C0DEC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跑腿办事；语境：埃米莉说安迪的工作就是买咖啡、跑腿</w:t>
            </w:r>
          </w:p>
        </w:tc>
      </w:tr>
      <w:tr w14:paraId="3D54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BF026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49A5179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Aww! I think you're full of it.；Oh, you're so full of it. You're not desolé at all.</w:t>
            </w:r>
          </w:p>
        </w:tc>
        <w:tc>
          <w:tcPr>
            <w:tcW w:w="1871" w:type="dxa"/>
            <w:vAlign w:val="center"/>
          </w:tcPr>
          <w:p w14:paraId="2B7A67D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full of it</w:t>
            </w:r>
          </w:p>
        </w:tc>
        <w:tc>
          <w:tcPr>
            <w:tcW w:w="2041" w:type="dxa"/>
            <w:vAlign w:val="center"/>
          </w:tcPr>
          <w:p w14:paraId="16C6D75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满口胡言；全是瞎扯；语境：瞎说</w:t>
            </w:r>
          </w:p>
        </w:tc>
      </w:tr>
      <w:tr w14:paraId="0B8D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3DA27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心态·坚持一年</w:t>
            </w:r>
          </w:p>
        </w:tc>
        <w:tc>
          <w:tcPr>
            <w:tcW w:w="3685" w:type="dxa"/>
            <w:vAlign w:val="center"/>
          </w:tcPr>
          <w:p w14:paraId="3C2BAED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Easy there, tiger.</w:t>
            </w:r>
          </w:p>
        </w:tc>
        <w:tc>
          <w:tcPr>
            <w:tcW w:w="1871" w:type="dxa"/>
            <w:vAlign w:val="center"/>
          </w:tcPr>
          <w:p w14:paraId="0C2CD60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easy there</w:t>
            </w:r>
          </w:p>
        </w:tc>
        <w:tc>
          <w:tcPr>
            <w:tcW w:w="2041" w:type="dxa"/>
            <w:vAlign w:val="center"/>
          </w:tcPr>
          <w:p w14:paraId="3DC89E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悠着点；别激动；语境：内特调侃安迪豪言壮语的样子</w:t>
            </w:r>
          </w:p>
        </w:tc>
      </w:tr>
      <w:tr w14:paraId="2E9E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67F8D6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训话·小胖妞</w:t>
            </w:r>
          </w:p>
        </w:tc>
        <w:tc>
          <w:tcPr>
            <w:tcW w:w="3685" w:type="dxa"/>
            <w:vAlign w:val="center"/>
          </w:tcPr>
          <w:p w14:paraId="45BF53E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 God. I live on it.</w:t>
            </w:r>
          </w:p>
        </w:tc>
        <w:tc>
          <w:tcPr>
            <w:tcW w:w="1871" w:type="dxa"/>
            <w:vAlign w:val="center"/>
          </w:tcPr>
          <w:p w14:paraId="47403EF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live on it</w:t>
            </w:r>
          </w:p>
        </w:tc>
        <w:tc>
          <w:tcPr>
            <w:tcW w:w="2041" w:type="dxa"/>
            <w:vAlign w:val="center"/>
          </w:tcPr>
          <w:p w14:paraId="62BFB7E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靠它活着；以它为生；语境：米兰达说“我有希望，我就靠希望活着”</w:t>
            </w:r>
          </w:p>
        </w:tc>
      </w:tr>
      <w:tr w14:paraId="550D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1B01C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代价·工作与爱情</w:t>
            </w:r>
          </w:p>
        </w:tc>
        <w:tc>
          <w:tcPr>
            <w:tcW w:w="3685" w:type="dxa"/>
            <w:vAlign w:val="center"/>
          </w:tcPr>
          <w:p w14:paraId="1B1AA30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 doesn't make sense throwing away all those months of hard work.</w:t>
            </w:r>
          </w:p>
        </w:tc>
        <w:tc>
          <w:tcPr>
            <w:tcW w:w="1871" w:type="dxa"/>
            <w:vAlign w:val="center"/>
          </w:tcPr>
          <w:p w14:paraId="743AFB8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throw away</w:t>
            </w:r>
          </w:p>
        </w:tc>
        <w:tc>
          <w:tcPr>
            <w:tcW w:w="2041" w:type="dxa"/>
            <w:vAlign w:val="center"/>
          </w:tcPr>
          <w:p w14:paraId="22E2B45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浪费；扔掉；语境：安迪想通了：不能浪费几个月的心血</w:t>
            </w:r>
          </w:p>
        </w:tc>
      </w:tr>
      <w:tr w14:paraId="0D98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CFA71F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5E84BC2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know, I figured out a few things on my own too.；The point is we really need to figure out where to place Donatella...</w:t>
            </w:r>
          </w:p>
        </w:tc>
        <w:tc>
          <w:tcPr>
            <w:tcW w:w="1871" w:type="dxa"/>
            <w:vAlign w:val="center"/>
          </w:tcPr>
          <w:p w14:paraId="48EB987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figure out</w:t>
            </w:r>
          </w:p>
        </w:tc>
        <w:tc>
          <w:tcPr>
            <w:tcW w:w="2041" w:type="dxa"/>
            <w:vAlign w:val="center"/>
          </w:tcPr>
          <w:p w14:paraId="3091FAD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弄明白；搞清楚；语境：想明白了一些事</w:t>
            </w:r>
          </w:p>
        </w:tc>
      </w:tr>
      <w:tr w14:paraId="289C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A5EDB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反击·名单之谋</w:t>
            </w:r>
          </w:p>
        </w:tc>
        <w:tc>
          <w:tcPr>
            <w:tcW w:w="3685" w:type="dxa"/>
            <w:vAlign w:val="center"/>
          </w:tcPr>
          <w:p w14:paraId="3AFEE4E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that, of course, she jumped at it.</w:t>
            </w:r>
          </w:p>
        </w:tc>
        <w:tc>
          <w:tcPr>
            <w:tcW w:w="1871" w:type="dxa"/>
            <w:vAlign w:val="center"/>
          </w:tcPr>
          <w:p w14:paraId="686F46C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jump at it</w:t>
            </w:r>
          </w:p>
        </w:tc>
        <w:tc>
          <w:tcPr>
            <w:tcW w:w="2041" w:type="dxa"/>
            <w:vAlign w:val="center"/>
          </w:tcPr>
          <w:p w14:paraId="3FC5BB6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迫不及待地接受；欣然抓住；语境：杰奎琳立刻抓住了那个高薪职位</w:t>
            </w:r>
          </w:p>
        </w:tc>
      </w:tr>
      <w:tr w14:paraId="4A1D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ABD659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反击·名单之谋</w:t>
            </w:r>
          </w:p>
        </w:tc>
        <w:tc>
          <w:tcPr>
            <w:tcW w:w="3685" w:type="dxa"/>
            <w:vAlign w:val="center"/>
          </w:tcPr>
          <w:p w14:paraId="6AE567E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When the time is right, she'll pay me back.</w:t>
            </w:r>
          </w:p>
        </w:tc>
        <w:tc>
          <w:tcPr>
            <w:tcW w:w="1871" w:type="dxa"/>
            <w:vAlign w:val="center"/>
          </w:tcPr>
          <w:p w14:paraId="14D8577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 * back</w:t>
            </w:r>
          </w:p>
        </w:tc>
        <w:tc>
          <w:tcPr>
            <w:tcW w:w="2041" w:type="dxa"/>
            <w:vAlign w:val="center"/>
          </w:tcPr>
          <w:p w14:paraId="52096E66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报答；回报；语境：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奈杰尔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相信时机成熟时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米兰达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会回报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他</w:t>
            </w:r>
          </w:p>
        </w:tc>
      </w:tr>
      <w:tr w14:paraId="6187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91D296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0DC76E4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I suppose I could help you out. I will have Roy pick them up this afternoon.</w:t>
            </w:r>
          </w:p>
        </w:tc>
        <w:tc>
          <w:tcPr>
            <w:tcW w:w="1871" w:type="dxa"/>
            <w:vAlign w:val="center"/>
          </w:tcPr>
          <w:p w14:paraId="1B96B4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help * out</w:t>
            </w:r>
          </w:p>
        </w:tc>
        <w:tc>
          <w:tcPr>
            <w:tcW w:w="2041" w:type="dxa"/>
            <w:vAlign w:val="center"/>
          </w:tcPr>
          <w:p w14:paraId="486FED2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帮忙；搭把手；语境：埃米莉答应帮安迪这个忙</w:t>
            </w:r>
          </w:p>
        </w:tc>
      </w:tr>
      <w:tr w14:paraId="734B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97A6C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预览·点头与抿嘴</w:t>
            </w:r>
          </w:p>
        </w:tc>
        <w:tc>
          <w:tcPr>
            <w:tcW w:w="3685" w:type="dxa"/>
            <w:vAlign w:val="center"/>
          </w:tcPr>
          <w:p w14:paraId="744DBC9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she tells them what she thinks? - In her way.</w:t>
            </w:r>
          </w:p>
        </w:tc>
        <w:tc>
          <w:tcPr>
            <w:tcW w:w="1871" w:type="dxa"/>
            <w:vAlign w:val="center"/>
          </w:tcPr>
          <w:p w14:paraId="657C6D9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 her way</w:t>
            </w:r>
          </w:p>
        </w:tc>
        <w:tc>
          <w:tcPr>
            <w:tcW w:w="2041" w:type="dxa"/>
            <w:vAlign w:val="center"/>
          </w:tcPr>
          <w:p w14:paraId="1E8F764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以她的方式；语境：米兰达会用她自己的方式表达意见</w:t>
            </w:r>
          </w:p>
        </w:tc>
      </w:tr>
      <w:tr w14:paraId="0934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7DC68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惊闻·主编更替</w:t>
            </w:r>
          </w:p>
        </w:tc>
        <w:tc>
          <w:tcPr>
            <w:tcW w:w="3685" w:type="dxa"/>
            <w:vAlign w:val="center"/>
          </w:tcPr>
          <w:p w14:paraId="2348BDF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She's a big girl. She'll be fine.</w:t>
            </w:r>
          </w:p>
        </w:tc>
        <w:tc>
          <w:tcPr>
            <w:tcW w:w="1871" w:type="dxa"/>
            <w:vAlign w:val="center"/>
          </w:tcPr>
          <w:p w14:paraId="2F107BA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big girl</w:t>
            </w:r>
          </w:p>
        </w:tc>
        <w:tc>
          <w:tcPr>
            <w:tcW w:w="2041" w:type="dxa"/>
            <w:vAlign w:val="center"/>
          </w:tcPr>
          <w:p w14:paraId="26526CC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大人了；能自己搞定；语境：米兰达是大人了，她自己能行</w:t>
            </w:r>
          </w:p>
        </w:tc>
      </w:tr>
      <w:tr w14:paraId="7032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87F3F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脆弱·又一场失望</w:t>
            </w:r>
          </w:p>
        </w:tc>
        <w:tc>
          <w:tcPr>
            <w:tcW w:w="3685" w:type="dxa"/>
            <w:vAlign w:val="center"/>
          </w:tcPr>
          <w:p w14:paraId="1F40CA1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Snow Queen drives away another Mr. Priestly.</w:t>
            </w:r>
          </w:p>
        </w:tc>
        <w:tc>
          <w:tcPr>
            <w:tcW w:w="1871" w:type="dxa"/>
            <w:vAlign w:val="center"/>
          </w:tcPr>
          <w:p w14:paraId="0C13754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snow queen</w:t>
            </w:r>
          </w:p>
        </w:tc>
        <w:tc>
          <w:tcPr>
            <w:tcW w:w="2041" w:type="dxa"/>
            <w:vAlign w:val="center"/>
          </w:tcPr>
          <w:p w14:paraId="61EFF62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冰雪女王（指高冷美人）；语境：八卦标题：冰雪女王又赶跑了一位普里斯特利先生</w:t>
            </w:r>
          </w:p>
        </w:tc>
      </w:tr>
      <w:tr w14:paraId="33D4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778F3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变身·形象改造</w:t>
            </w:r>
          </w:p>
        </w:tc>
        <w:tc>
          <w:tcPr>
            <w:tcW w:w="3685" w:type="dxa"/>
            <w:vAlign w:val="center"/>
          </w:tcPr>
          <w:p w14:paraId="1987C36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No, actually, she's not available, but I'll leave word.</w:t>
            </w:r>
          </w:p>
        </w:tc>
        <w:tc>
          <w:tcPr>
            <w:tcW w:w="1871" w:type="dxa"/>
            <w:vAlign w:val="center"/>
          </w:tcPr>
          <w:p w14:paraId="65C67D6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leave word</w:t>
            </w:r>
          </w:p>
        </w:tc>
        <w:tc>
          <w:tcPr>
            <w:tcW w:w="2041" w:type="dxa"/>
            <w:vAlign w:val="center"/>
          </w:tcPr>
          <w:p w14:paraId="4584952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留言；捎话；语境：米兰达不在，我会帮你留言</w:t>
            </w:r>
          </w:p>
        </w:tc>
      </w:tr>
      <w:tr w14:paraId="6B7E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C1C0D1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接驾·Miranda训话</w:t>
            </w:r>
          </w:p>
        </w:tc>
        <w:tc>
          <w:tcPr>
            <w:tcW w:w="3685" w:type="dxa"/>
            <w:vAlign w:val="center"/>
          </w:tcPr>
          <w:p w14:paraId="411583F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want the driver to drop me off at 9:30 and pick me up at 9:45 sharp.</w:t>
            </w:r>
          </w:p>
        </w:tc>
        <w:tc>
          <w:tcPr>
            <w:tcW w:w="1871" w:type="dxa"/>
            <w:vAlign w:val="center"/>
          </w:tcPr>
          <w:p w14:paraId="7F04E18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pick me up</w:t>
            </w:r>
          </w:p>
        </w:tc>
        <w:tc>
          <w:tcPr>
            <w:tcW w:w="2041" w:type="dxa"/>
            <w:vAlign w:val="center"/>
          </w:tcPr>
          <w:p w14:paraId="382DD63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开车来接我；语境：司机九点四十五准时来接我</w:t>
            </w:r>
          </w:p>
        </w:tc>
      </w:tr>
      <w:tr w14:paraId="76B1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388AE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拜访·设计师与汤普森</w:t>
            </w:r>
          </w:p>
        </w:tc>
        <w:tc>
          <w:tcPr>
            <w:tcW w:w="3685" w:type="dxa"/>
            <w:vAlign w:val="center"/>
          </w:tcPr>
          <w:p w14:paraId="43946D3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Also the centerpiece of my spring collection. Top secret stuff.</w:t>
            </w:r>
          </w:p>
        </w:tc>
        <w:tc>
          <w:tcPr>
            <w:tcW w:w="1871" w:type="dxa"/>
            <w:vAlign w:val="center"/>
          </w:tcPr>
          <w:p w14:paraId="3E18292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top secret</w:t>
            </w:r>
          </w:p>
        </w:tc>
        <w:tc>
          <w:tcPr>
            <w:tcW w:w="2041" w:type="dxa"/>
            <w:vAlign w:val="center"/>
          </w:tcPr>
          <w:p w14:paraId="16063F2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绝密；语境：詹姆斯·霍尔特叮嘱安迪：这是绝密的东西</w:t>
            </w:r>
          </w:p>
        </w:tc>
      </w:tr>
      <w:tr w14:paraId="3D46A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BCB91F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心态·坚持一年</w:t>
            </w:r>
          </w:p>
        </w:tc>
        <w:tc>
          <w:tcPr>
            <w:tcW w:w="3685" w:type="dxa"/>
            <w:vAlign w:val="center"/>
          </w:tcPr>
          <w:p w14:paraId="58DD211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I can't let Miranda get to me. I won't.</w:t>
            </w:r>
          </w:p>
        </w:tc>
        <w:tc>
          <w:tcPr>
            <w:tcW w:w="1871" w:type="dxa"/>
            <w:vAlign w:val="center"/>
          </w:tcPr>
          <w:p w14:paraId="6DD5355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to me</w:t>
            </w:r>
          </w:p>
        </w:tc>
        <w:tc>
          <w:tcPr>
            <w:tcW w:w="2041" w:type="dxa"/>
            <w:vAlign w:val="center"/>
          </w:tcPr>
          <w:p w14:paraId="1397392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影响到；惹恼；语境：安迪告诫自己：不能让米兰达影响我</w:t>
            </w:r>
          </w:p>
        </w:tc>
      </w:tr>
      <w:tr w14:paraId="652D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50E91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手稿·不可能的任务</w:t>
            </w:r>
          </w:p>
        </w:tc>
        <w:tc>
          <w:tcPr>
            <w:tcW w:w="3685" w:type="dxa"/>
            <w:vAlign w:val="center"/>
          </w:tcPr>
          <w:p w14:paraId="46B2F69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you have got to calm down.</w:t>
            </w:r>
          </w:p>
        </w:tc>
        <w:tc>
          <w:tcPr>
            <w:tcW w:w="1871" w:type="dxa"/>
            <w:vAlign w:val="center"/>
          </w:tcPr>
          <w:p w14:paraId="216F95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calm down</w:t>
            </w:r>
          </w:p>
        </w:tc>
        <w:tc>
          <w:tcPr>
            <w:tcW w:w="2041" w:type="dxa"/>
            <w:vAlign w:val="center"/>
          </w:tcPr>
          <w:p w14:paraId="049690F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冷静下来；语境：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埃米莉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劝安迪冷静</w:t>
            </w:r>
          </w:p>
        </w:tc>
      </w:tr>
      <w:tr w14:paraId="6402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7134D3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0DC72E4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so I freaked out, of course.</w:t>
            </w:r>
          </w:p>
        </w:tc>
        <w:tc>
          <w:tcPr>
            <w:tcW w:w="1871" w:type="dxa"/>
            <w:vAlign w:val="center"/>
          </w:tcPr>
          <w:p w14:paraId="4BAB009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freak out</w:t>
            </w:r>
          </w:p>
        </w:tc>
        <w:tc>
          <w:tcPr>
            <w:tcW w:w="2041" w:type="dxa"/>
            <w:vAlign w:val="center"/>
          </w:tcPr>
          <w:p w14:paraId="41E0CE2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吓坏；抓狂；语境：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埃米莉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忘了拿围巾，整个人慌了</w:t>
            </w:r>
          </w:p>
        </w:tc>
      </w:tr>
      <w:tr w14:paraId="22D5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4B902C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庆功·Nigel离职</w:t>
            </w:r>
          </w:p>
        </w:tc>
        <w:tc>
          <w:tcPr>
            <w:tcW w:w="3685" w:type="dxa"/>
            <w:vAlign w:val="center"/>
          </w:tcPr>
          <w:p w14:paraId="2D5AB9E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Mm-hmm. - Bags, shoes, fragrances— the works.</w:t>
            </w:r>
          </w:p>
        </w:tc>
        <w:tc>
          <w:tcPr>
            <w:tcW w:w="1871" w:type="dxa"/>
            <w:vAlign w:val="center"/>
          </w:tcPr>
          <w:p w14:paraId="1706CD5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the works</w:t>
            </w:r>
          </w:p>
        </w:tc>
        <w:tc>
          <w:tcPr>
            <w:tcW w:w="2041" w:type="dxa"/>
            <w:vAlign w:val="center"/>
          </w:tcPr>
          <w:p w14:paraId="503220E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全套；一应俱全；语境：包、鞋、香水，整个系列一样不落</w:t>
            </w:r>
          </w:p>
        </w:tc>
      </w:tr>
      <w:tr w14:paraId="3027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EC1FB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辩护·滑向黑暗</w:t>
            </w:r>
          </w:p>
        </w:tc>
        <w:tc>
          <w:tcPr>
            <w:tcW w:w="3685" w:type="dxa"/>
            <w:vAlign w:val="center"/>
          </w:tcPr>
          <w:p w14:paraId="163F4B0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The wide-eyed girl peddling her earnest newspaper stories?</w:t>
            </w:r>
          </w:p>
        </w:tc>
        <w:tc>
          <w:tcPr>
            <w:tcW w:w="1871" w:type="dxa"/>
            <w:vAlign w:val="center"/>
          </w:tcPr>
          <w:p w14:paraId="33AA8E5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wide-eyed</w:t>
            </w:r>
          </w:p>
        </w:tc>
        <w:tc>
          <w:tcPr>
            <w:tcW w:w="2041" w:type="dxa"/>
            <w:vAlign w:val="center"/>
          </w:tcPr>
          <w:p w14:paraId="39473D0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天真无邪的；睁着大眼睛的；语境：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克里斯蒂安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调侃那个兜售新闻理想的天真女孩</w:t>
            </w:r>
          </w:p>
        </w:tc>
      </w:tr>
      <w:tr w14:paraId="5F48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7C1FC4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摊牌·选择</w:t>
            </w:r>
          </w:p>
        </w:tc>
        <w:tc>
          <w:tcPr>
            <w:tcW w:w="3685" w:type="dxa"/>
            <w:vAlign w:val="center"/>
          </w:tcPr>
          <w:p w14:paraId="5AE5BB2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Oh, no, you chose. You chose to get ahead.</w:t>
            </w:r>
          </w:p>
        </w:tc>
        <w:tc>
          <w:tcPr>
            <w:tcW w:w="1871" w:type="dxa"/>
            <w:vAlign w:val="center"/>
          </w:tcPr>
          <w:p w14:paraId="322E1B5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ahead</w:t>
            </w:r>
          </w:p>
        </w:tc>
        <w:tc>
          <w:tcPr>
            <w:tcW w:w="2041" w:type="dxa"/>
            <w:vAlign w:val="center"/>
          </w:tcPr>
          <w:p w14:paraId="45FB407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出人头地；往上爬；语境：米兰达说安迪选择了往上爬</w:t>
            </w:r>
          </w:p>
        </w:tc>
      </w:tr>
      <w:tr w14:paraId="3109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7F7073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和解·与Nate告别</w:t>
            </w:r>
          </w:p>
        </w:tc>
        <w:tc>
          <w:tcPr>
            <w:tcW w:w="3685" w:type="dxa"/>
            <w:vAlign w:val="center"/>
          </w:tcPr>
          <w:p w14:paraId="500F58B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What's up?</w:t>
            </w:r>
          </w:p>
        </w:tc>
        <w:tc>
          <w:tcPr>
            <w:tcW w:w="1871" w:type="dxa"/>
            <w:vAlign w:val="center"/>
          </w:tcPr>
          <w:p w14:paraId="2AEE0BA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what's up</w:t>
            </w:r>
          </w:p>
        </w:tc>
        <w:tc>
          <w:tcPr>
            <w:tcW w:w="2041" w:type="dxa"/>
            <w:vAlign w:val="center"/>
          </w:tcPr>
          <w:p w14:paraId="3160161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怎么了；出什么事了；语境：随口问对方有什么事</w:t>
            </w:r>
          </w:p>
        </w:tc>
      </w:tr>
      <w:tr w14:paraId="51F3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4CFAB0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惊闻·主编更替</w:t>
            </w:r>
          </w:p>
        </w:tc>
        <w:tc>
          <w:tcPr>
            <w:tcW w:w="3685" w:type="dxa"/>
            <w:vAlign w:val="center"/>
          </w:tcPr>
          <w:p w14:paraId="34EA354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It's done. Irv's gonna tell Miranda after the party for James.；Andy, it's done.；Baby, it's done.</w:t>
            </w:r>
          </w:p>
        </w:tc>
        <w:tc>
          <w:tcPr>
            <w:tcW w:w="1871" w:type="dxa"/>
            <w:vAlign w:val="center"/>
          </w:tcPr>
          <w:p w14:paraId="7D3C2D2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it's done</w:t>
            </w:r>
          </w:p>
        </w:tc>
        <w:tc>
          <w:tcPr>
            <w:tcW w:w="2041" w:type="dxa"/>
            <w:vAlign w:val="center"/>
          </w:tcPr>
          <w:p w14:paraId="327291A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已成定局；语境：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欧文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要告诉米兰达的事已经定了</w:t>
            </w:r>
          </w:p>
        </w:tc>
      </w:tr>
      <w:tr w14:paraId="3DA4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EB3D8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3E8803B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That's absurd. - That's okay. That's fine. Just own up to it.</w:t>
            </w:r>
          </w:p>
        </w:tc>
        <w:tc>
          <w:tcPr>
            <w:tcW w:w="1871" w:type="dxa"/>
            <w:vAlign w:val="center"/>
          </w:tcPr>
          <w:p w14:paraId="10C4FE6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own up to</w:t>
            </w:r>
          </w:p>
        </w:tc>
        <w:tc>
          <w:tcPr>
            <w:tcW w:w="2041" w:type="dxa"/>
            <w:vAlign w:val="center"/>
          </w:tcPr>
          <w:p w14:paraId="7F7678A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承认；坦白；语境：内特说：承认吧，别装了</w:t>
            </w:r>
          </w:p>
        </w:tc>
      </w:tr>
      <w:tr w14:paraId="6D2E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2BC54B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7CB9CA3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then we can stop pretending like we have anything in common anymore.；Runway and James Holt share many things in common...</w:t>
            </w:r>
          </w:p>
        </w:tc>
        <w:tc>
          <w:tcPr>
            <w:tcW w:w="1871" w:type="dxa"/>
            <w:vAlign w:val="center"/>
          </w:tcPr>
          <w:p w14:paraId="48BF01A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 common</w:t>
            </w:r>
          </w:p>
        </w:tc>
        <w:tc>
          <w:tcPr>
            <w:tcW w:w="2041" w:type="dxa"/>
            <w:vAlign w:val="center"/>
          </w:tcPr>
          <w:p w14:paraId="4174CDD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共同点；语境：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共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同点了</w:t>
            </w:r>
          </w:p>
        </w:tc>
      </w:tr>
      <w:tr w14:paraId="35DC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54D70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0F02629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mean, look at this dump Nate works in.</w:t>
            </w:r>
          </w:p>
        </w:tc>
        <w:tc>
          <w:tcPr>
            <w:tcW w:w="1871" w:type="dxa"/>
            <w:vAlign w:val="center"/>
          </w:tcPr>
          <w:p w14:paraId="28D9371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dump</w:t>
            </w:r>
          </w:p>
        </w:tc>
        <w:tc>
          <w:tcPr>
            <w:tcW w:w="2041" w:type="dxa"/>
            <w:vAlign w:val="center"/>
          </w:tcPr>
          <w:p w14:paraId="62ADAA3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这个破地方；语境：内特工作的环境很差</w:t>
            </w:r>
          </w:p>
        </w:tc>
      </w:tr>
      <w:tr w14:paraId="1A08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CB5DA9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变身·形象改造</w:t>
            </w:r>
          </w:p>
        </w:tc>
        <w:tc>
          <w:tcPr>
            <w:tcW w:w="3685" w:type="dxa"/>
            <w:vAlign w:val="center"/>
          </w:tcPr>
          <w:p w14:paraId="7AB847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 have to get to the beauty department, and God knows how long that's going to take.</w:t>
            </w:r>
          </w:p>
        </w:tc>
        <w:tc>
          <w:tcPr>
            <w:tcW w:w="1871" w:type="dxa"/>
            <w:vAlign w:val="center"/>
          </w:tcPr>
          <w:p w14:paraId="3DE059E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god knows</w:t>
            </w:r>
          </w:p>
        </w:tc>
        <w:tc>
          <w:tcPr>
            <w:tcW w:w="2041" w:type="dxa"/>
            <w:vAlign w:val="center"/>
          </w:tcPr>
          <w:p w14:paraId="3C7BAAA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天知道；鬼知道；语境：天知道去美妆部要多久</w:t>
            </w:r>
          </w:p>
        </w:tc>
      </w:tr>
      <w:tr w14:paraId="3A2D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66E5C6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重生·求职面试</w:t>
            </w:r>
          </w:p>
        </w:tc>
        <w:tc>
          <w:tcPr>
            <w:tcW w:w="3685" w:type="dxa"/>
            <w:vAlign w:val="center"/>
          </w:tcPr>
          <w:p w14:paraId="54A6198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called over there for a reference, left word with some snooty girl.</w:t>
            </w:r>
          </w:p>
        </w:tc>
        <w:tc>
          <w:tcPr>
            <w:tcW w:w="1871" w:type="dxa"/>
            <w:vAlign w:val="center"/>
          </w:tcPr>
          <w:p w14:paraId="138A70C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left word</w:t>
            </w:r>
          </w:p>
        </w:tc>
        <w:tc>
          <w:tcPr>
            <w:tcW w:w="2041" w:type="dxa"/>
            <w:vAlign w:val="center"/>
          </w:tcPr>
          <w:p w14:paraId="1482176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留了话；语境：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他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给那个傲慢的女孩留了话</w:t>
            </w:r>
          </w:p>
        </w:tc>
      </w:tr>
      <w:tr w14:paraId="54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B66E2C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面试·职位与突袭</w:t>
            </w:r>
          </w:p>
        </w:tc>
        <w:tc>
          <w:tcPr>
            <w:tcW w:w="3685" w:type="dxa"/>
            <w:vAlign w:val="center"/>
          </w:tcPr>
          <w:p w14:paraId="035599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million girls would kill for this job.；Miranda Priestly is a huge deal. I bet a million girls would kill for that job.；A million girls would kill for that job.</w:t>
            </w:r>
          </w:p>
        </w:tc>
        <w:tc>
          <w:tcPr>
            <w:tcW w:w="1871" w:type="dxa"/>
            <w:vAlign w:val="center"/>
          </w:tcPr>
          <w:p w14:paraId="6B36130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kill for</w:t>
            </w:r>
          </w:p>
        </w:tc>
        <w:tc>
          <w:tcPr>
            <w:tcW w:w="2041" w:type="dxa"/>
            <w:vAlign w:val="center"/>
          </w:tcPr>
          <w:p w14:paraId="617FE13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为…而拼命；极其想要；语境：无数女孩抢破头都想要这份工作</w:t>
            </w:r>
          </w:p>
        </w:tc>
      </w:tr>
      <w:tr w14:paraId="0DE7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52117E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拜访·设计师与汤普森</w:t>
            </w:r>
          </w:p>
        </w:tc>
        <w:tc>
          <w:tcPr>
            <w:tcW w:w="3685" w:type="dxa"/>
            <w:vAlign w:val="center"/>
          </w:tcPr>
          <w:p w14:paraId="1AA39FF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Gotta go.；Well, I gotta go.</w:t>
            </w:r>
          </w:p>
        </w:tc>
        <w:tc>
          <w:tcPr>
            <w:tcW w:w="1871" w:type="dxa"/>
            <w:vAlign w:val="center"/>
          </w:tcPr>
          <w:p w14:paraId="7261401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gotta go</w:t>
            </w:r>
          </w:p>
        </w:tc>
        <w:tc>
          <w:tcPr>
            <w:tcW w:w="2041" w:type="dxa"/>
            <w:vAlign w:val="center"/>
          </w:tcPr>
          <w:p w14:paraId="0D4CB24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得走了（口语缩略）；语境：“我得走了”的随意说法</w:t>
            </w:r>
          </w:p>
        </w:tc>
      </w:tr>
      <w:tr w14:paraId="4D98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E078A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晚宴·社交场合</w:t>
            </w:r>
          </w:p>
        </w:tc>
        <w:tc>
          <w:tcPr>
            <w:tcW w:w="3685" w:type="dxa"/>
            <w:vAlign w:val="center"/>
          </w:tcPr>
          <w:p w14:paraId="3ABECD4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You're— You're a vision.</w:t>
            </w:r>
          </w:p>
        </w:tc>
        <w:tc>
          <w:tcPr>
            <w:tcW w:w="1871" w:type="dxa"/>
            <w:vAlign w:val="center"/>
          </w:tcPr>
          <w:p w14:paraId="504A22F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vision</w:t>
            </w:r>
          </w:p>
        </w:tc>
        <w:tc>
          <w:tcPr>
            <w:tcW w:w="2041" w:type="dxa"/>
            <w:vAlign w:val="center"/>
          </w:tcPr>
          <w:p w14:paraId="340A77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美若天仙；赏心悦目；语境：克里斯蒂安夸安迪美得像一幅画</w:t>
            </w:r>
          </w:p>
        </w:tc>
      </w:tr>
      <w:tr w14:paraId="502C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D0F02C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5D44937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saw it. And you know what really just kills me about this whole thing...</w:t>
            </w:r>
          </w:p>
        </w:tc>
        <w:tc>
          <w:tcPr>
            <w:tcW w:w="1871" w:type="dxa"/>
            <w:vAlign w:val="center"/>
          </w:tcPr>
          <w:p w14:paraId="16956C0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kills me</w:t>
            </w:r>
          </w:p>
        </w:tc>
        <w:tc>
          <w:tcPr>
            <w:tcW w:w="2041" w:type="dxa"/>
            <w:vAlign w:val="center"/>
          </w:tcPr>
          <w:p w14:paraId="3F20A5D5">
            <w:pPr>
              <w:spacing w:before="0" w:after="6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让我受不了；让我难受；语境：埃米莉说最让她难受的是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什么</w:t>
            </w:r>
          </w:p>
        </w:tc>
      </w:tr>
      <w:tr w14:paraId="5599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B8048B7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漫步·巴黎之夜</w:t>
            </w:r>
          </w:p>
        </w:tc>
        <w:tc>
          <w:tcPr>
            <w:tcW w:w="3685" w:type="dxa"/>
            <w:vAlign w:val="center"/>
          </w:tcPr>
          <w:p w14:paraId="1F17006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 can't. You know, Nate and I just split up a couple days ago, and I can't.</w:t>
            </w:r>
          </w:p>
        </w:tc>
        <w:tc>
          <w:tcPr>
            <w:tcW w:w="1871" w:type="dxa"/>
            <w:vAlign w:val="center"/>
          </w:tcPr>
          <w:p w14:paraId="40CA6E48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split up</w:t>
            </w:r>
          </w:p>
        </w:tc>
        <w:tc>
          <w:tcPr>
            <w:tcW w:w="2041" w:type="dxa"/>
            <w:vAlign w:val="center"/>
          </w:tcPr>
          <w:p w14:paraId="5CAD8A8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分手；分开；语境：安迪和内特前几天分手了</w:t>
            </w:r>
          </w:p>
        </w:tc>
      </w:tr>
      <w:tr w14:paraId="3803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542648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5336028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 I'll have to get them taken in. I mean, they'll drown me.</w:t>
            </w:r>
          </w:p>
        </w:tc>
        <w:tc>
          <w:tcPr>
            <w:tcW w:w="1871" w:type="dxa"/>
            <w:vAlign w:val="center"/>
          </w:tcPr>
          <w:p w14:paraId="46D0829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taken in</w:t>
            </w:r>
          </w:p>
        </w:tc>
        <w:tc>
          <w:tcPr>
            <w:tcW w:w="2041" w:type="dxa"/>
            <w:vAlign w:val="center"/>
          </w:tcPr>
          <w:p w14:paraId="72D5AFC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（把衣服）改小；语境：埃米莉说这些衣服还得改小</w:t>
            </w:r>
          </w:p>
        </w:tc>
      </w:tr>
      <w:tr w14:paraId="15DB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16FC5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朋友·礼物与质疑</w:t>
            </w:r>
          </w:p>
        </w:tc>
        <w:tc>
          <w:tcPr>
            <w:tcW w:w="3685" w:type="dxa"/>
            <w:vAlign w:val="center"/>
          </w:tcPr>
          <w:p w14:paraId="120A88D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This is sold out everywhere. Where did you get this?</w:t>
            </w:r>
          </w:p>
        </w:tc>
        <w:tc>
          <w:tcPr>
            <w:tcW w:w="1871" w:type="dxa"/>
            <w:vAlign w:val="center"/>
          </w:tcPr>
          <w:p w14:paraId="34AE4BC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sold out</w:t>
            </w:r>
          </w:p>
        </w:tc>
        <w:tc>
          <w:tcPr>
            <w:tcW w:w="2041" w:type="dxa"/>
            <w:vAlign w:val="center"/>
          </w:tcPr>
          <w:p w14:paraId="19C6C08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售罄；卖光；语境：这款包到处都卖光了</w:t>
            </w:r>
          </w:p>
        </w:tc>
      </w:tr>
      <w:tr w14:paraId="167D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6A839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决裂·朋友与男友</w:t>
            </w:r>
          </w:p>
        </w:tc>
        <w:tc>
          <w:tcPr>
            <w:tcW w:w="3685" w:type="dxa"/>
            <w:vAlign w:val="center"/>
          </w:tcPr>
          <w:p w14:paraId="550ECCF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 this person? This “glamazon” who skulks around in corners...</w:t>
            </w:r>
          </w:p>
        </w:tc>
        <w:tc>
          <w:tcPr>
            <w:tcW w:w="1871" w:type="dxa"/>
            <w:vAlign w:val="center"/>
          </w:tcPr>
          <w:p w14:paraId="3CA2CE5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glamazon</w:t>
            </w:r>
          </w:p>
        </w:tc>
        <w:tc>
          <w:tcPr>
            <w:tcW w:w="2041" w:type="dxa"/>
            <w:vAlign w:val="center"/>
          </w:tcPr>
          <w:p w14:paraId="10EE8D2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亚马逊女神（高挑美艳强势的女人）；语境：莉莉嘲讽安迪像个亚马逊女神</w:t>
            </w:r>
          </w:p>
        </w:tc>
      </w:tr>
      <w:tr w14:paraId="42D3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5DB8C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家宴·父亲探班</w:t>
            </w:r>
          </w:p>
        </w:tc>
        <w:tc>
          <w:tcPr>
            <w:tcW w:w="3685" w:type="dxa"/>
            <w:vAlign w:val="center"/>
          </w:tcPr>
          <w:p w14:paraId="60CDCEAE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At least Miranda will be in Miami, so we don't have to be on call this weekend.</w:t>
            </w:r>
          </w:p>
        </w:tc>
        <w:tc>
          <w:tcPr>
            <w:tcW w:w="1871" w:type="dxa"/>
            <w:vAlign w:val="center"/>
          </w:tcPr>
          <w:p w14:paraId="002009A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 call</w:t>
            </w:r>
          </w:p>
        </w:tc>
        <w:tc>
          <w:tcPr>
            <w:tcW w:w="2041" w:type="dxa"/>
            <w:vAlign w:val="center"/>
          </w:tcPr>
          <w:p w14:paraId="0B1EE81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待命；随叫随到；语境：这周末不用为米兰达待命</w:t>
            </w:r>
          </w:p>
        </w:tc>
      </w:tr>
      <w:tr w14:paraId="2426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DD82709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开导·醒醒吧</w:t>
            </w:r>
          </w:p>
        </w:tc>
        <w:tc>
          <w:tcPr>
            <w:tcW w:w="3685" w:type="dxa"/>
            <w:vAlign w:val="center"/>
          </w:tcPr>
          <w:p w14:paraId="08ED90A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 you want me to say, “Poor you. Miranda's picking on you. Poor you. Poor Andy”?</w:t>
            </w:r>
          </w:p>
        </w:tc>
        <w:tc>
          <w:tcPr>
            <w:tcW w:w="1871" w:type="dxa"/>
            <w:vAlign w:val="center"/>
          </w:tcPr>
          <w:p w14:paraId="378790B0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pick on</w:t>
            </w:r>
          </w:p>
        </w:tc>
        <w:tc>
          <w:tcPr>
            <w:tcW w:w="2041" w:type="dxa"/>
            <w:vAlign w:val="center"/>
          </w:tcPr>
          <w:p w14:paraId="297C180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（故意）刁难；欺负；语境：奈杰尔问：要我说“米兰达在欺负你”吗</w:t>
            </w:r>
          </w:p>
        </w:tc>
      </w:tr>
      <w:tr w14:paraId="4DA1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FB99F8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开导·醒醒吧</w:t>
            </w:r>
          </w:p>
        </w:tc>
        <w:tc>
          <w:tcPr>
            <w:tcW w:w="3685" w:type="dxa"/>
            <w:vAlign w:val="center"/>
          </w:tcPr>
          <w:p w14:paraId="2D4C7B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Hmm? Wake up, Six.；Wake up, sweetheart.</w:t>
            </w:r>
          </w:p>
        </w:tc>
        <w:tc>
          <w:tcPr>
            <w:tcW w:w="1871" w:type="dxa"/>
            <w:vAlign w:val="center"/>
          </w:tcPr>
          <w:p w14:paraId="34C7F3EB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wake up</w:t>
            </w:r>
          </w:p>
        </w:tc>
        <w:tc>
          <w:tcPr>
            <w:tcW w:w="2041" w:type="dxa"/>
            <w:vAlign w:val="center"/>
          </w:tcPr>
          <w:p w14:paraId="75793F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醒醒吧（比喻别自欺欺人）；语境：奈杰尔骂醒安迪：别指望夸奖，米兰达只是在做她的工作</w:t>
            </w:r>
          </w:p>
        </w:tc>
      </w:tr>
      <w:tr w14:paraId="6369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15D4F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飓风·紧急订机</w:t>
            </w:r>
          </w:p>
        </w:tc>
        <w:tc>
          <w:tcPr>
            <w:tcW w:w="3685" w:type="dxa"/>
            <w:vAlign w:val="center"/>
          </w:tcPr>
          <w:p w14:paraId="1A7BF9D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Yeah. Sorry. Hold on. Miranda, hi.</w:t>
            </w:r>
          </w:p>
        </w:tc>
        <w:tc>
          <w:tcPr>
            <w:tcW w:w="1871" w:type="dxa"/>
            <w:vAlign w:val="center"/>
          </w:tcPr>
          <w:p w14:paraId="3DA9F80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hold on</w:t>
            </w:r>
          </w:p>
        </w:tc>
        <w:tc>
          <w:tcPr>
            <w:tcW w:w="2041" w:type="dxa"/>
            <w:vAlign w:val="center"/>
          </w:tcPr>
          <w:p w14:paraId="3C796ED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等等；别挂；语境：让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对方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先别挂电话</w:t>
            </w:r>
          </w:p>
        </w:tc>
      </w:tr>
      <w:tr w14:paraId="55A0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3969E7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告知·Emily翻脸</w:t>
            </w:r>
          </w:p>
        </w:tc>
        <w:tc>
          <w:tcPr>
            <w:tcW w:w="3685" w:type="dxa"/>
            <w:vAlign w:val="center"/>
          </w:tcPr>
          <w:p w14:paraId="5369CC8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Face it, you sold your soul the day you put on that first pair of Jimmy Choo's.</w:t>
            </w:r>
          </w:p>
        </w:tc>
        <w:tc>
          <w:tcPr>
            <w:tcW w:w="1871" w:type="dxa"/>
            <w:vAlign w:val="center"/>
          </w:tcPr>
          <w:p w14:paraId="4AEFAA5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face it</w:t>
            </w:r>
          </w:p>
        </w:tc>
        <w:tc>
          <w:tcPr>
            <w:tcW w:w="2041" w:type="dxa"/>
            <w:vAlign w:val="center"/>
          </w:tcPr>
          <w:p w14:paraId="5B8A745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面对现实吧；语境：埃米莉说：面对现实吧，你早就出卖了灵魂</w:t>
            </w:r>
          </w:p>
        </w:tc>
      </w:tr>
      <w:tr w14:paraId="146A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43B64A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尾声·归还衣服</w:t>
            </w:r>
          </w:p>
        </w:tc>
        <w:tc>
          <w:tcPr>
            <w:tcW w:w="3685" w:type="dxa"/>
            <w:vAlign w:val="center"/>
          </w:tcPr>
          <w:p w14:paraId="6D2DCC7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Hey, Emily, it's Andy. Don't hang up. I have a favor to ask you.</w:t>
            </w:r>
          </w:p>
        </w:tc>
        <w:tc>
          <w:tcPr>
            <w:tcW w:w="1871" w:type="dxa"/>
            <w:vAlign w:val="center"/>
          </w:tcPr>
          <w:p w14:paraId="19FB952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hang up</w:t>
            </w:r>
          </w:p>
        </w:tc>
        <w:tc>
          <w:tcPr>
            <w:tcW w:w="2041" w:type="dxa"/>
            <w:vAlign w:val="center"/>
          </w:tcPr>
          <w:p w14:paraId="16D86577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挂断电话；语境：安迪求埃米莉别挂电话</w:t>
            </w:r>
          </w:p>
        </w:tc>
      </w:tr>
      <w:tr w14:paraId="27E8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00604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面试·Andy的申辩</w:t>
            </w:r>
          </w:p>
        </w:tc>
        <w:tc>
          <w:tcPr>
            <w:tcW w:w="3685" w:type="dxa"/>
            <w:vAlign w:val="center"/>
          </w:tcPr>
          <w:p w14:paraId="74326893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You're right. I don't fit in here.</w:t>
            </w:r>
          </w:p>
        </w:tc>
        <w:tc>
          <w:tcPr>
            <w:tcW w:w="1871" w:type="dxa"/>
            <w:vAlign w:val="center"/>
          </w:tcPr>
          <w:p w14:paraId="347D544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fit in</w:t>
            </w:r>
          </w:p>
        </w:tc>
        <w:tc>
          <w:tcPr>
            <w:tcW w:w="2041" w:type="dxa"/>
            <w:vAlign w:val="center"/>
          </w:tcPr>
          <w:p w14:paraId="45235A4D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融入；合得来；语境：安迪承认自己在这里格格不入</w:t>
            </w:r>
          </w:p>
        </w:tc>
      </w:tr>
      <w:tr w14:paraId="4F3F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6DC992A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重生·求职面试</w:t>
            </w:r>
          </w:p>
        </w:tc>
        <w:tc>
          <w:tcPr>
            <w:tcW w:w="3685" w:type="dxa"/>
            <w:vAlign w:val="center"/>
          </w:tcPr>
          <w:p w14:paraId="74D802D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What the hell kind of a blip is that?</w:t>
            </w:r>
          </w:p>
        </w:tc>
        <w:tc>
          <w:tcPr>
            <w:tcW w:w="1871" w:type="dxa"/>
            <w:vAlign w:val="center"/>
          </w:tcPr>
          <w:p w14:paraId="2F65865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blip</w:t>
            </w:r>
          </w:p>
        </w:tc>
        <w:tc>
          <w:tcPr>
            <w:tcW w:w="2041" w:type="dxa"/>
            <w:vAlign w:val="center"/>
          </w:tcPr>
          <w:p w14:paraId="2BB98BF9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小污点；短暂停留；语境：面试官吐槽安迪在《Runway》不到一年算什么</w:t>
            </w:r>
          </w:p>
        </w:tc>
      </w:tr>
      <w:tr w14:paraId="58A4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9C7430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重生·求职面试</w:t>
            </w:r>
          </w:p>
        </w:tc>
        <w:tc>
          <w:tcPr>
            <w:tcW w:w="3685" w:type="dxa"/>
            <w:vAlign w:val="center"/>
          </w:tcPr>
          <w:p w14:paraId="224F5B2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you were, by far, her biggest disappointment.</w:t>
            </w:r>
          </w:p>
        </w:tc>
        <w:tc>
          <w:tcPr>
            <w:tcW w:w="1871" w:type="dxa"/>
            <w:vAlign w:val="center"/>
          </w:tcPr>
          <w:p w14:paraId="47E735B1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 far</w:t>
            </w:r>
          </w:p>
        </w:tc>
        <w:tc>
          <w:tcPr>
            <w:tcW w:w="2041" w:type="dxa"/>
            <w:vAlign w:val="center"/>
          </w:tcPr>
          <w:p w14:paraId="4AC26B4C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毫无疑问地；显然；语境：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米兰达说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：安迪曾是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她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最大的失望</w:t>
            </w:r>
          </w:p>
        </w:tc>
      </w:tr>
      <w:tr w14:paraId="7CAD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10A1A2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守则·接电话分工</w:t>
            </w:r>
          </w:p>
        </w:tc>
        <w:tc>
          <w:tcPr>
            <w:tcW w:w="3685" w:type="dxa"/>
            <w:vAlign w:val="center"/>
          </w:tcPr>
          <w:p w14:paraId="033C072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 until she decides that you are not a total psycho...；I'm not a psycho.</w:t>
            </w:r>
          </w:p>
        </w:tc>
        <w:tc>
          <w:tcPr>
            <w:tcW w:w="1871" w:type="dxa"/>
            <w:vAlign w:val="center"/>
          </w:tcPr>
          <w:p w14:paraId="5956780F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psycho</w:t>
            </w:r>
          </w:p>
        </w:tc>
        <w:tc>
          <w:tcPr>
            <w:tcW w:w="2041" w:type="dxa"/>
            <w:vAlign w:val="center"/>
          </w:tcPr>
          <w:p w14:paraId="6AE0882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疯子；变态；语境：米兰达得先确认你不是个疯子</w:t>
            </w:r>
          </w:p>
        </w:tc>
      </w:tr>
      <w:tr w14:paraId="226B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AC4E185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入职·第一课</w:t>
            </w:r>
          </w:p>
        </w:tc>
        <w:tc>
          <w:tcPr>
            <w:tcW w:w="3685" w:type="dxa"/>
            <w:vAlign w:val="center"/>
          </w:tcPr>
          <w:p w14:paraId="6AFBBD12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Shoot! Oh!；Oh. Shoot.；You're already late. Come. - Shoot!；Oh, shoot.</w:t>
            </w:r>
          </w:p>
        </w:tc>
        <w:tc>
          <w:tcPr>
            <w:tcW w:w="1871" w:type="dxa"/>
            <w:vAlign w:val="center"/>
          </w:tcPr>
          <w:p w14:paraId="1F27AA96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shoot</w:t>
            </w:r>
          </w:p>
        </w:tc>
        <w:tc>
          <w:tcPr>
            <w:tcW w:w="2041" w:type="dxa"/>
            <w:vAlign w:val="center"/>
          </w:tcPr>
          <w:p w14:paraId="2943BA5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糟糕；哎呀（感叹词）；语境：事情不顺时的美式感叹</w:t>
            </w:r>
          </w:p>
        </w:tc>
      </w:tr>
      <w:tr w14:paraId="3628A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6102F3D">
            <w:pPr>
              <w:spacing w:before="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聚会·吐槽新工作</w:t>
            </w:r>
          </w:p>
        </w:tc>
        <w:tc>
          <w:tcPr>
            <w:tcW w:w="3685" w:type="dxa"/>
            <w:vAlign w:val="center"/>
          </w:tcPr>
          <w:p w14:paraId="5814CCFA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Oh, you're right. My job sucks. - No!；It sucks. I don't— It's boring. - It's all right. Breathe. - It sucks. Breathe.；Yeah, well, either that, or your job sucks and your boss is a wacko.</w:t>
            </w:r>
          </w:p>
        </w:tc>
        <w:tc>
          <w:tcPr>
            <w:tcW w:w="1871" w:type="dxa"/>
            <w:vAlign w:val="center"/>
          </w:tcPr>
          <w:p w14:paraId="01635704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suck</w:t>
            </w:r>
          </w:p>
        </w:tc>
        <w:tc>
          <w:tcPr>
            <w:tcW w:w="2041" w:type="dxa"/>
            <w:vAlign w:val="center"/>
          </w:tcPr>
          <w:p w14:paraId="2C066E15">
            <w:pPr>
              <w:spacing w:before="0" w:after="6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糟糕透顶；烂透了；语境：工作烂透了</w:t>
            </w:r>
          </w:p>
        </w:tc>
      </w:tr>
    </w:tbl>
    <w:p w14:paraId="34AF52CF"/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8491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380FDF"/>
    <w:rsid w:val="581A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4210</Words>
  <Characters>7987</Characters>
  <Lines>0</Lines>
  <Paragraphs>0</Paragraphs>
  <TotalTime>47</TotalTime>
  <ScaleCrop>false</ScaleCrop>
  <LinksUpToDate>false</LinksUpToDate>
  <CharactersWithSpaces>9099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ShenShen</cp:lastModifiedBy>
  <dcterms:modified xsi:type="dcterms:W3CDTF">2026-09-18T07:38:37Z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eyJoZGlkIjoiYjRlNDdlZDIyNWQ4MTllZDU3YmNmZmUxYzFjMTJjNDgiLCJ1c2VySWQiOiIzNDQ5NTk4MTkifQ==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EAABC985998B4C1280E9DDFBB0360A70_12</vt:lpwstr>
  </property>
</Properties>
</file>